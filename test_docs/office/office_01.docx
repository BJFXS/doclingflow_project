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674A" w:rsidRPr="00E47F42" w:rsidRDefault="00573950">
      <w:pPr>
        <w:jc w:val="center"/>
        <w:rPr>
          <w:rFonts w:ascii="Arial" w:hAnsi="Arial" w:cs="Arial"/>
          <w:sz w:val="32"/>
          <w:szCs w:val="32"/>
        </w:rPr>
      </w:pPr>
      <w:r w:rsidRPr="00E47F42">
        <w:rPr>
          <w:rFonts w:ascii="Arial" w:hAnsi="Arial" w:cs="Arial"/>
          <w:b/>
          <w:sz w:val="32"/>
          <w:szCs w:val="32"/>
        </w:rPr>
        <w:t>Descript</w:t>
      </w:r>
      <w:bookmarkStart w:id="0" w:name="_GoBack"/>
      <w:bookmarkEnd w:id="0"/>
      <w:r w:rsidRPr="00E47F42">
        <w:rPr>
          <w:rFonts w:ascii="Arial" w:hAnsi="Arial" w:cs="Arial"/>
          <w:b/>
          <w:sz w:val="32"/>
          <w:szCs w:val="32"/>
        </w:rPr>
        <w:t>ion</w:t>
      </w:r>
    </w:p>
    <w:p w:rsidR="0079674A" w:rsidRPr="00BA20E6" w:rsidRDefault="00573950">
      <w:pPr>
        <w:jc w:val="center"/>
        <w:rPr>
          <w:rFonts w:ascii="Arial" w:hAnsi="Arial" w:cs="Arial"/>
          <w:sz w:val="28"/>
          <w:szCs w:val="28"/>
        </w:rPr>
      </w:pPr>
      <w:r w:rsidRPr="00E47F42">
        <w:rPr>
          <w:rFonts w:ascii="Arial" w:hAnsi="Arial" w:cs="Arial"/>
          <w:b/>
          <w:sz w:val="32"/>
          <w:szCs w:val="32"/>
        </w:rPr>
        <w:t xml:space="preserve">Title </w:t>
      </w:r>
      <w:r w:rsidR="00ED302D" w:rsidRPr="00E47F42">
        <w:rPr>
          <w:rFonts w:ascii="Arial" w:hAnsi="Arial" w:cs="Arial"/>
          <w:b/>
          <w:sz w:val="32"/>
          <w:szCs w:val="32"/>
        </w:rPr>
        <w:t>of Invention: Sample with ordered lists and bullets</w:t>
      </w:r>
    </w:p>
    <w:p w:rsidR="00D7418C" w:rsidRDefault="00D7418C" w:rsidP="00D7418C">
      <w:pPr>
        <w:pStyle w:val="DescriptionId"/>
        <w:numPr>
          <w:ilvl w:val="0"/>
          <w:numId w:val="9"/>
        </w:numPr>
        <w:ind w:left="0" w:firstLine="0"/>
        <w:rPr>
          <w:rFonts w:ascii="Arial" w:hAnsi="Arial" w:cs="Arial"/>
        </w:rPr>
      </w:pPr>
      <w:r>
        <w:rPr>
          <w:rFonts w:ascii="Arial" w:hAnsi="Arial" w:cs="Arial"/>
        </w:rPr>
        <w:t>This sample shows how use ordered/numbered lists and bullet lists:</w:t>
      </w:r>
    </w:p>
    <w:p w:rsidR="0079674A" w:rsidRPr="00D7418C" w:rsidRDefault="00D7418C" w:rsidP="00F724A9">
      <w:pPr>
        <w:pStyle w:val="DescriptionId"/>
        <w:numPr>
          <w:ilvl w:val="0"/>
          <w:numId w:val="9"/>
        </w:numPr>
        <w:ind w:hanging="720"/>
        <w:rPr>
          <w:rFonts w:ascii="Arial" w:hAnsi="Arial" w:cs="Arial"/>
        </w:rPr>
      </w:pPr>
      <w:r>
        <w:rPr>
          <w:rFonts w:ascii="Arial" w:hAnsi="Arial" w:cs="Arial"/>
        </w:rPr>
        <w:t>Normal Numbering:</w:t>
      </w:r>
    </w:p>
    <w:p w:rsidR="0079674A" w:rsidRPr="00FC7897" w:rsidRDefault="00573950" w:rsidP="00D7418C">
      <w:pPr>
        <w:numPr>
          <w:ilvl w:val="0"/>
          <w:numId w:val="3"/>
        </w:numPr>
        <w:ind w:firstLine="0"/>
        <w:rPr>
          <w:rFonts w:ascii="Arial" w:hAnsi="Arial" w:cs="Arial"/>
        </w:rPr>
      </w:pPr>
      <w:r w:rsidRPr="00FC7897">
        <w:rPr>
          <w:rFonts w:ascii="Arial" w:hAnsi="Arial" w:cs="Arial"/>
        </w:rPr>
        <w:t xml:space="preserve">Level 1 - Numbering 1 </w:t>
      </w:r>
    </w:p>
    <w:p w:rsidR="0079674A" w:rsidRPr="00FC7897" w:rsidRDefault="00573950" w:rsidP="00D7418C">
      <w:pPr>
        <w:numPr>
          <w:ilvl w:val="0"/>
          <w:numId w:val="3"/>
        </w:numPr>
        <w:ind w:firstLine="0"/>
        <w:rPr>
          <w:rFonts w:ascii="Arial" w:hAnsi="Arial" w:cs="Arial"/>
        </w:rPr>
      </w:pPr>
      <w:r w:rsidRPr="00FC7897">
        <w:rPr>
          <w:rFonts w:ascii="Arial" w:hAnsi="Arial" w:cs="Arial"/>
        </w:rPr>
        <w:t xml:space="preserve">Level 1 - Numbering 2 </w:t>
      </w:r>
    </w:p>
    <w:p w:rsidR="0079674A" w:rsidRPr="00FC7897" w:rsidRDefault="00573950">
      <w:pPr>
        <w:numPr>
          <w:ilvl w:val="1"/>
          <w:numId w:val="3"/>
        </w:numPr>
        <w:rPr>
          <w:rFonts w:ascii="Arial" w:hAnsi="Arial" w:cs="Arial"/>
        </w:rPr>
      </w:pPr>
      <w:r w:rsidRPr="00FC7897">
        <w:rPr>
          <w:rFonts w:ascii="Arial" w:hAnsi="Arial" w:cs="Arial"/>
        </w:rPr>
        <w:t xml:space="preserve">Level 2 - Numbering 1 of Level 1 - Numbering 2 </w:t>
      </w:r>
    </w:p>
    <w:p w:rsidR="0079674A" w:rsidRPr="00FC7897" w:rsidRDefault="00573950">
      <w:pPr>
        <w:numPr>
          <w:ilvl w:val="1"/>
          <w:numId w:val="3"/>
        </w:numPr>
        <w:rPr>
          <w:rFonts w:ascii="Arial" w:hAnsi="Arial" w:cs="Arial"/>
        </w:rPr>
      </w:pPr>
      <w:r w:rsidRPr="00FC7897">
        <w:rPr>
          <w:rFonts w:ascii="Arial" w:hAnsi="Arial" w:cs="Arial"/>
        </w:rPr>
        <w:t xml:space="preserve">Level 2 - Numbering 2 of Level 1 - Numbering 2 </w:t>
      </w:r>
    </w:p>
    <w:p w:rsidR="005D36BC" w:rsidRDefault="00573950" w:rsidP="009242B0">
      <w:pPr>
        <w:numPr>
          <w:ilvl w:val="2"/>
          <w:numId w:val="3"/>
        </w:numPr>
        <w:rPr>
          <w:rFonts w:ascii="Arial" w:hAnsi="Arial" w:cs="Arial"/>
        </w:rPr>
      </w:pPr>
      <w:r w:rsidRPr="005D36BC">
        <w:rPr>
          <w:rFonts w:ascii="Arial" w:hAnsi="Arial" w:cs="Arial"/>
        </w:rPr>
        <w:t>Level 3 – Numbering 1 of Level 2 – Numbering 2</w:t>
      </w:r>
    </w:p>
    <w:p w:rsidR="0079674A" w:rsidRPr="005D36BC" w:rsidRDefault="00573950" w:rsidP="009242B0">
      <w:pPr>
        <w:numPr>
          <w:ilvl w:val="2"/>
          <w:numId w:val="3"/>
        </w:numPr>
        <w:rPr>
          <w:rFonts w:ascii="Arial" w:hAnsi="Arial" w:cs="Arial"/>
        </w:rPr>
      </w:pPr>
      <w:r w:rsidRPr="005D36BC">
        <w:rPr>
          <w:rFonts w:ascii="Arial" w:hAnsi="Arial" w:cs="Arial"/>
        </w:rPr>
        <w:t xml:space="preserve">Level 3 – Numbering 2 of Level 2 – Numbering 2 </w:t>
      </w:r>
    </w:p>
    <w:p w:rsidR="0079674A" w:rsidRPr="00D7418C" w:rsidRDefault="0079674A" w:rsidP="00D7418C">
      <w:pPr>
        <w:pStyle w:val="DescriptionId"/>
        <w:numPr>
          <w:ilvl w:val="0"/>
          <w:numId w:val="9"/>
        </w:numPr>
        <w:ind w:left="567" w:hanging="720"/>
        <w:rPr>
          <w:rFonts w:ascii="Arial" w:hAnsi="Arial" w:cs="Arial"/>
        </w:rPr>
      </w:pPr>
      <w:r w:rsidRPr="00FC7897">
        <w:rPr>
          <w:rFonts w:ascii="Arial" w:hAnsi="Arial" w:cs="Arial"/>
        </w:rPr>
        <w:fldChar w:fldCharType="begin"/>
      </w:r>
      <w:r w:rsidR="00573950" w:rsidRPr="00FC7897">
        <w:rPr>
          <w:rFonts w:ascii="Arial" w:hAnsi="Arial" w:cs="Arial"/>
        </w:rPr>
        <w:instrText xml:space="preserve"> SEQ Para \# "0000" \* MERGEFORMAT </w:instrText>
      </w:r>
      <w:r w:rsidRPr="00FC7897">
        <w:rPr>
          <w:rFonts w:ascii="Arial" w:hAnsi="Arial" w:cs="Arial"/>
        </w:rPr>
        <w:fldChar w:fldCharType="separate"/>
      </w:r>
      <w:r w:rsidR="00573950" w:rsidRPr="00FC7897">
        <w:rPr>
          <w:rFonts w:ascii="Arial" w:hAnsi="Arial" w:cs="Arial"/>
        </w:rPr>
        <w:t>]</w:t>
      </w:r>
      <w:r w:rsidRPr="00FC7897">
        <w:rPr>
          <w:rFonts w:ascii="Arial" w:hAnsi="Arial" w:cs="Arial"/>
        </w:rPr>
        <w:fldChar w:fldCharType="end"/>
      </w:r>
      <w:r w:rsidR="00573950" w:rsidRPr="00FC7897">
        <w:rPr>
          <w:rFonts w:ascii="Arial" w:hAnsi="Arial" w:cs="Arial"/>
        </w:rPr>
        <w:tab/>
        <w:t xml:space="preserve">Numbering lists with combination of different levels. </w:t>
      </w:r>
    </w:p>
    <w:p w:rsidR="0079674A" w:rsidRPr="00FC7897" w:rsidRDefault="00573950">
      <w:pPr>
        <w:numPr>
          <w:ilvl w:val="0"/>
          <w:numId w:val="2"/>
        </w:numPr>
        <w:rPr>
          <w:rFonts w:ascii="Arial" w:hAnsi="Arial" w:cs="Arial"/>
        </w:rPr>
      </w:pPr>
      <w:r w:rsidRPr="00FC7897">
        <w:rPr>
          <w:rFonts w:ascii="Arial" w:hAnsi="Arial" w:cs="Arial"/>
        </w:rPr>
        <w:t xml:space="preserve">Level 1 - Numbering 1 </w:t>
      </w:r>
    </w:p>
    <w:p w:rsidR="0079674A" w:rsidRPr="00FC7897" w:rsidRDefault="00573950">
      <w:pPr>
        <w:numPr>
          <w:ilvl w:val="0"/>
          <w:numId w:val="2"/>
        </w:numPr>
        <w:rPr>
          <w:rFonts w:ascii="Arial" w:hAnsi="Arial" w:cs="Arial"/>
        </w:rPr>
      </w:pPr>
      <w:r w:rsidRPr="00FC7897">
        <w:rPr>
          <w:rFonts w:ascii="Arial" w:hAnsi="Arial" w:cs="Arial"/>
        </w:rPr>
        <w:t xml:space="preserve">Level 1 - Numbering 2 </w:t>
      </w:r>
    </w:p>
    <w:p w:rsidR="0079674A" w:rsidRPr="00FC7897" w:rsidRDefault="00573950">
      <w:pPr>
        <w:numPr>
          <w:ilvl w:val="1"/>
          <w:numId w:val="2"/>
        </w:numPr>
        <w:rPr>
          <w:rFonts w:ascii="Arial" w:hAnsi="Arial" w:cs="Arial"/>
        </w:rPr>
      </w:pPr>
      <w:r w:rsidRPr="00FC7897">
        <w:rPr>
          <w:rFonts w:ascii="Arial" w:hAnsi="Arial" w:cs="Arial"/>
        </w:rPr>
        <w:t xml:space="preserve">Level 2 - Numbering 1 of Level 1 - Numbering 2 </w:t>
      </w:r>
    </w:p>
    <w:p w:rsidR="0079674A" w:rsidRPr="00FC7897" w:rsidRDefault="00573950">
      <w:pPr>
        <w:numPr>
          <w:ilvl w:val="1"/>
          <w:numId w:val="2"/>
        </w:numPr>
        <w:rPr>
          <w:rFonts w:ascii="Arial" w:hAnsi="Arial" w:cs="Arial"/>
        </w:rPr>
      </w:pPr>
      <w:r w:rsidRPr="00FC7897">
        <w:rPr>
          <w:rFonts w:ascii="Arial" w:hAnsi="Arial" w:cs="Arial"/>
        </w:rPr>
        <w:t xml:space="preserve">Level 2 - Numbering 2 of Level 1 - Numbering 2 </w:t>
      </w:r>
    </w:p>
    <w:p w:rsidR="0079674A" w:rsidRPr="00FC7897" w:rsidRDefault="00573950">
      <w:pPr>
        <w:numPr>
          <w:ilvl w:val="2"/>
          <w:numId w:val="2"/>
        </w:numPr>
        <w:rPr>
          <w:rFonts w:ascii="Arial" w:hAnsi="Arial" w:cs="Arial"/>
        </w:rPr>
      </w:pPr>
      <w:r w:rsidRPr="00FC7897">
        <w:rPr>
          <w:rFonts w:ascii="Arial" w:hAnsi="Arial" w:cs="Arial"/>
        </w:rPr>
        <w:t xml:space="preserve">Level 3 – Numbering 1 of Level 2 – Numbering 2 </w:t>
      </w:r>
    </w:p>
    <w:p w:rsidR="0079674A" w:rsidRPr="00FC7897" w:rsidRDefault="00573950">
      <w:pPr>
        <w:numPr>
          <w:ilvl w:val="3"/>
          <w:numId w:val="2"/>
        </w:numPr>
        <w:rPr>
          <w:rFonts w:ascii="Arial" w:hAnsi="Arial" w:cs="Arial"/>
        </w:rPr>
      </w:pPr>
      <w:r w:rsidRPr="00FC7897">
        <w:rPr>
          <w:rFonts w:ascii="Arial" w:hAnsi="Arial" w:cs="Arial"/>
        </w:rPr>
        <w:t xml:space="preserve">Level 4 – Numbering 1 of Level 3 – Numbering 1 </w:t>
      </w:r>
    </w:p>
    <w:p w:rsidR="0079674A" w:rsidRPr="00FC7897" w:rsidRDefault="00573950">
      <w:pPr>
        <w:numPr>
          <w:ilvl w:val="2"/>
          <w:numId w:val="2"/>
        </w:numPr>
        <w:rPr>
          <w:rFonts w:ascii="Arial" w:hAnsi="Arial" w:cs="Arial"/>
        </w:rPr>
      </w:pPr>
      <w:r w:rsidRPr="00FC7897">
        <w:rPr>
          <w:rFonts w:ascii="Arial" w:hAnsi="Arial" w:cs="Arial"/>
        </w:rPr>
        <w:t xml:space="preserve">Level 3 – Numbering 2 of Level 2 – Numbering 2 </w:t>
      </w:r>
    </w:p>
    <w:p w:rsidR="0079674A" w:rsidRPr="00FC7897" w:rsidRDefault="00573950">
      <w:pPr>
        <w:numPr>
          <w:ilvl w:val="1"/>
          <w:numId w:val="2"/>
        </w:numPr>
        <w:rPr>
          <w:rFonts w:ascii="Arial" w:hAnsi="Arial" w:cs="Arial"/>
        </w:rPr>
      </w:pPr>
      <w:r w:rsidRPr="00FC7897">
        <w:rPr>
          <w:rFonts w:ascii="Arial" w:hAnsi="Arial" w:cs="Arial"/>
        </w:rPr>
        <w:t xml:space="preserve">Level 2 - Numbering 3 of Level 1 - Numbering 2 </w:t>
      </w:r>
    </w:p>
    <w:p w:rsidR="0079674A" w:rsidRPr="00FC7897" w:rsidRDefault="00573950">
      <w:pPr>
        <w:numPr>
          <w:ilvl w:val="0"/>
          <w:numId w:val="2"/>
        </w:numPr>
        <w:rPr>
          <w:rFonts w:ascii="Arial" w:hAnsi="Arial" w:cs="Arial"/>
        </w:rPr>
      </w:pPr>
      <w:r w:rsidRPr="00FC7897">
        <w:rPr>
          <w:rFonts w:ascii="Arial" w:hAnsi="Arial" w:cs="Arial"/>
        </w:rPr>
        <w:t xml:space="preserve">Level 1 – Numbering 3 </w:t>
      </w:r>
    </w:p>
    <w:p w:rsidR="0079674A" w:rsidRPr="00D7418C" w:rsidRDefault="00573950" w:rsidP="00D7418C">
      <w:pPr>
        <w:pStyle w:val="DescriptionId"/>
        <w:numPr>
          <w:ilvl w:val="0"/>
          <w:numId w:val="9"/>
        </w:numPr>
        <w:ind w:left="709" w:hanging="851"/>
        <w:rPr>
          <w:rFonts w:ascii="Arial" w:hAnsi="Arial" w:cs="Arial"/>
        </w:rPr>
      </w:pPr>
      <w:r w:rsidRPr="00FC7897">
        <w:rPr>
          <w:rFonts w:ascii="Arial" w:hAnsi="Arial" w:cs="Arial"/>
        </w:rPr>
        <w:t xml:space="preserve">Numbering List with both bullet and numbering. </w:t>
      </w:r>
    </w:p>
    <w:p w:rsidR="0079674A" w:rsidRPr="00FC7897" w:rsidRDefault="00D7418C">
      <w:pPr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You can use simple bullet points.</w:t>
      </w:r>
      <w:r w:rsidR="00573950" w:rsidRPr="00FC7897">
        <w:rPr>
          <w:rFonts w:ascii="Arial" w:hAnsi="Arial" w:cs="Arial"/>
        </w:rPr>
        <w:t xml:space="preserve"> </w:t>
      </w:r>
    </w:p>
    <w:p w:rsidR="0079674A" w:rsidRPr="00FC7897" w:rsidRDefault="00D7418C">
      <w:pPr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Bullet points followed by a numbered list:</w:t>
      </w:r>
    </w:p>
    <w:p w:rsidR="0079674A" w:rsidRPr="00FC7897" w:rsidRDefault="00842745">
      <w:pPr>
        <w:numPr>
          <w:ilvl w:val="1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Item 1</w:t>
      </w:r>
      <w:r w:rsidR="00573950" w:rsidRPr="00FC7897">
        <w:rPr>
          <w:rFonts w:ascii="Arial" w:hAnsi="Arial" w:cs="Arial"/>
        </w:rPr>
        <w:t xml:space="preserve"> </w:t>
      </w:r>
    </w:p>
    <w:p w:rsidR="0079674A" w:rsidRPr="00FC7897" w:rsidRDefault="00842745">
      <w:pPr>
        <w:numPr>
          <w:ilvl w:val="1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Item 2</w:t>
      </w:r>
    </w:p>
    <w:p w:rsidR="0079674A" w:rsidRPr="00FC7897" w:rsidRDefault="00842745">
      <w:pPr>
        <w:numPr>
          <w:ilvl w:val="1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Item 3</w:t>
      </w:r>
      <w:r w:rsidR="00573950" w:rsidRPr="00FC7897">
        <w:rPr>
          <w:rFonts w:ascii="Arial" w:hAnsi="Arial" w:cs="Arial"/>
        </w:rPr>
        <w:t xml:space="preserve"> </w:t>
      </w:r>
    </w:p>
    <w:p w:rsidR="0079674A" w:rsidRPr="00FC7897" w:rsidRDefault="00842745">
      <w:pPr>
        <w:numPr>
          <w:ilvl w:val="1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Item 4</w:t>
      </w:r>
      <w:r w:rsidR="00573950" w:rsidRPr="00FC7897">
        <w:rPr>
          <w:rFonts w:ascii="Arial" w:hAnsi="Arial" w:cs="Arial"/>
        </w:rPr>
        <w:t xml:space="preserve"> </w:t>
      </w:r>
    </w:p>
    <w:p w:rsidR="0079674A" w:rsidRPr="00FC7897" w:rsidRDefault="0079674A" w:rsidP="00842745">
      <w:pPr>
        <w:pStyle w:val="DescriptionId"/>
        <w:numPr>
          <w:ilvl w:val="0"/>
          <w:numId w:val="9"/>
        </w:numPr>
        <w:ind w:hanging="862"/>
        <w:rPr>
          <w:rFonts w:ascii="Arial" w:hAnsi="Arial" w:cs="Arial"/>
        </w:rPr>
      </w:pPr>
      <w:r w:rsidRPr="00FC7897">
        <w:rPr>
          <w:rFonts w:ascii="Arial" w:hAnsi="Arial" w:cs="Arial"/>
        </w:rPr>
        <w:fldChar w:fldCharType="begin"/>
      </w:r>
      <w:r w:rsidR="00573950" w:rsidRPr="00FC7897">
        <w:rPr>
          <w:rFonts w:ascii="Arial" w:hAnsi="Arial" w:cs="Arial"/>
        </w:rPr>
        <w:instrText xml:space="preserve"> SEQ Para \# "0000" \* MERGEFORMAT </w:instrText>
      </w:r>
      <w:r w:rsidRPr="00FC7897">
        <w:rPr>
          <w:rFonts w:ascii="Arial" w:hAnsi="Arial" w:cs="Arial"/>
        </w:rPr>
        <w:fldChar w:fldCharType="end"/>
      </w:r>
      <w:r w:rsidR="00573950" w:rsidRPr="00FC7897">
        <w:rPr>
          <w:rFonts w:ascii="Arial" w:hAnsi="Arial" w:cs="Arial"/>
        </w:rPr>
        <w:t xml:space="preserve">Next </w:t>
      </w:r>
      <w:r w:rsidR="00842745">
        <w:rPr>
          <w:rFonts w:ascii="Arial" w:hAnsi="Arial" w:cs="Arial"/>
        </w:rPr>
        <w:t>is a Hybrid List:</w:t>
      </w:r>
    </w:p>
    <w:p w:rsidR="0079674A" w:rsidRPr="00FC7897" w:rsidRDefault="00842745">
      <w:pPr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>Level 1: First Bullet</w:t>
      </w:r>
      <w:r w:rsidR="00573950" w:rsidRPr="00FC7897">
        <w:rPr>
          <w:rFonts w:ascii="Arial" w:hAnsi="Arial" w:cs="Arial"/>
        </w:rPr>
        <w:t xml:space="preserve">. </w:t>
      </w:r>
    </w:p>
    <w:p w:rsidR="0079674A" w:rsidRPr="00FC7897" w:rsidRDefault="00842745">
      <w:pPr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Level 1: Second Bullet </w:t>
      </w:r>
    </w:p>
    <w:p w:rsidR="0079674A" w:rsidRPr="00FC7897" w:rsidRDefault="00573950">
      <w:pPr>
        <w:numPr>
          <w:ilvl w:val="1"/>
          <w:numId w:val="1"/>
        </w:numPr>
        <w:rPr>
          <w:rFonts w:ascii="Arial" w:hAnsi="Arial" w:cs="Arial"/>
        </w:rPr>
      </w:pPr>
      <w:r w:rsidRPr="00FC7897">
        <w:rPr>
          <w:rFonts w:ascii="Arial" w:hAnsi="Arial" w:cs="Arial"/>
        </w:rPr>
        <w:t xml:space="preserve">Level 2: First Bullet. </w:t>
      </w:r>
    </w:p>
    <w:p w:rsidR="0079674A" w:rsidRPr="00FC7897" w:rsidRDefault="00573950">
      <w:pPr>
        <w:numPr>
          <w:ilvl w:val="1"/>
          <w:numId w:val="1"/>
        </w:numPr>
        <w:rPr>
          <w:rFonts w:ascii="Arial" w:hAnsi="Arial" w:cs="Arial"/>
        </w:rPr>
      </w:pPr>
      <w:r w:rsidRPr="00FC7897">
        <w:rPr>
          <w:rFonts w:ascii="Arial" w:hAnsi="Arial" w:cs="Arial"/>
        </w:rPr>
        <w:t xml:space="preserve">Level 2: Second Bullet. </w:t>
      </w:r>
    </w:p>
    <w:p w:rsidR="0079674A" w:rsidRPr="00FC7897" w:rsidRDefault="00573950">
      <w:pPr>
        <w:numPr>
          <w:ilvl w:val="2"/>
          <w:numId w:val="1"/>
        </w:numPr>
        <w:rPr>
          <w:rFonts w:ascii="Arial" w:hAnsi="Arial" w:cs="Arial"/>
        </w:rPr>
      </w:pPr>
      <w:r w:rsidRPr="00FC7897">
        <w:rPr>
          <w:rFonts w:ascii="Arial" w:hAnsi="Arial" w:cs="Arial"/>
        </w:rPr>
        <w:t xml:space="preserve">Level 3: First </w:t>
      </w:r>
      <w:r w:rsidR="00842745">
        <w:rPr>
          <w:rFonts w:ascii="Arial" w:hAnsi="Arial" w:cs="Arial"/>
        </w:rPr>
        <w:t>item</w:t>
      </w:r>
      <w:r w:rsidRPr="00FC7897">
        <w:rPr>
          <w:rFonts w:ascii="Arial" w:hAnsi="Arial" w:cs="Arial"/>
        </w:rPr>
        <w:t xml:space="preserve">. </w:t>
      </w:r>
    </w:p>
    <w:p w:rsidR="0079674A" w:rsidRPr="00FC7897" w:rsidRDefault="00573950">
      <w:pPr>
        <w:numPr>
          <w:ilvl w:val="2"/>
          <w:numId w:val="1"/>
        </w:numPr>
        <w:rPr>
          <w:rFonts w:ascii="Arial" w:hAnsi="Arial" w:cs="Arial"/>
        </w:rPr>
      </w:pPr>
      <w:r w:rsidRPr="00FC7897">
        <w:rPr>
          <w:rFonts w:ascii="Arial" w:hAnsi="Arial" w:cs="Arial"/>
        </w:rPr>
        <w:t xml:space="preserve">Level 3: Second </w:t>
      </w:r>
      <w:r w:rsidR="00842745">
        <w:rPr>
          <w:rFonts w:ascii="Arial" w:hAnsi="Arial" w:cs="Arial"/>
        </w:rPr>
        <w:t>item</w:t>
      </w:r>
      <w:r w:rsidRPr="00FC7897">
        <w:rPr>
          <w:rFonts w:ascii="Arial" w:hAnsi="Arial" w:cs="Arial"/>
        </w:rPr>
        <w:t xml:space="preserve">. </w:t>
      </w:r>
    </w:p>
    <w:p w:rsidR="0079674A" w:rsidRPr="00FC7897" w:rsidRDefault="00573950">
      <w:pPr>
        <w:numPr>
          <w:ilvl w:val="3"/>
          <w:numId w:val="1"/>
        </w:numPr>
        <w:rPr>
          <w:rFonts w:ascii="Arial" w:hAnsi="Arial" w:cs="Arial"/>
        </w:rPr>
      </w:pPr>
      <w:r w:rsidRPr="00FC7897">
        <w:rPr>
          <w:rFonts w:ascii="Arial" w:hAnsi="Arial" w:cs="Arial"/>
        </w:rPr>
        <w:t xml:space="preserve">Level 4: </w:t>
      </w:r>
      <w:r w:rsidR="00842745">
        <w:rPr>
          <w:rFonts w:ascii="Arial" w:hAnsi="Arial" w:cs="Arial"/>
        </w:rPr>
        <w:t>a bullet point</w:t>
      </w:r>
      <w:r w:rsidRPr="00FC7897">
        <w:rPr>
          <w:rFonts w:ascii="Arial" w:hAnsi="Arial" w:cs="Arial"/>
        </w:rPr>
        <w:t xml:space="preserve">. </w:t>
      </w:r>
    </w:p>
    <w:p w:rsidR="0079674A" w:rsidRPr="00FC7897" w:rsidRDefault="00573950">
      <w:pPr>
        <w:numPr>
          <w:ilvl w:val="3"/>
          <w:numId w:val="1"/>
        </w:numPr>
        <w:rPr>
          <w:rFonts w:ascii="Arial" w:hAnsi="Arial" w:cs="Arial"/>
        </w:rPr>
      </w:pPr>
      <w:r w:rsidRPr="00FC7897">
        <w:rPr>
          <w:rFonts w:ascii="Arial" w:hAnsi="Arial" w:cs="Arial"/>
        </w:rPr>
        <w:t xml:space="preserve">Level 4: </w:t>
      </w:r>
      <w:r w:rsidR="00842745">
        <w:rPr>
          <w:rFonts w:ascii="Arial" w:hAnsi="Arial" w:cs="Arial"/>
        </w:rPr>
        <w:t>another bullet point</w:t>
      </w:r>
      <w:r w:rsidRPr="00FC7897">
        <w:rPr>
          <w:rFonts w:ascii="Arial" w:hAnsi="Arial" w:cs="Arial"/>
        </w:rPr>
        <w:t xml:space="preserve">. </w:t>
      </w:r>
    </w:p>
    <w:p w:rsidR="00B226FF" w:rsidRPr="00FC7897" w:rsidRDefault="0079674A" w:rsidP="00842745">
      <w:pPr>
        <w:pStyle w:val="DescriptionId"/>
        <w:numPr>
          <w:ilvl w:val="0"/>
          <w:numId w:val="9"/>
        </w:numPr>
        <w:ind w:hanging="862"/>
        <w:rPr>
          <w:rFonts w:ascii="Arial" w:hAnsi="Arial" w:cs="Arial"/>
        </w:rPr>
      </w:pPr>
      <w:r w:rsidRPr="00FC7897">
        <w:rPr>
          <w:rFonts w:ascii="Arial" w:hAnsi="Arial" w:cs="Arial"/>
        </w:rPr>
        <w:fldChar w:fldCharType="begin"/>
      </w:r>
      <w:r w:rsidR="00573950" w:rsidRPr="00FC7897">
        <w:rPr>
          <w:rFonts w:ascii="Arial" w:hAnsi="Arial" w:cs="Arial"/>
        </w:rPr>
        <w:instrText xml:space="preserve"> SEQ Para \# "0000" \* MERGEFORMAT </w:instrText>
      </w:r>
      <w:r w:rsidRPr="00FC7897">
        <w:rPr>
          <w:rFonts w:ascii="Arial" w:hAnsi="Arial" w:cs="Arial"/>
        </w:rPr>
        <w:fldChar w:fldCharType="end"/>
      </w:r>
      <w:r w:rsidR="00573950" w:rsidRPr="00FC7897">
        <w:rPr>
          <w:rFonts w:ascii="Arial" w:hAnsi="Arial" w:cs="Arial"/>
        </w:rPr>
        <w:t xml:space="preserve">Bullet lists with different style. </w:t>
      </w:r>
    </w:p>
    <w:p w:rsidR="00CA04C5" w:rsidRPr="00FC7897" w:rsidRDefault="00842745" w:rsidP="00CA04C5">
      <w:pPr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B</w:t>
      </w:r>
      <w:r w:rsidR="00CA04C5" w:rsidRPr="00FC7897">
        <w:rPr>
          <w:rFonts w:ascii="Arial" w:hAnsi="Arial" w:cs="Arial"/>
        </w:rPr>
        <w:t xml:space="preserve">ullet1. </w:t>
      </w:r>
    </w:p>
    <w:p w:rsidR="00CA04C5" w:rsidRPr="00FC7897" w:rsidRDefault="00842745" w:rsidP="00CA04C5">
      <w:pPr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B</w:t>
      </w:r>
      <w:r w:rsidR="00CA04C5" w:rsidRPr="00FC7897">
        <w:rPr>
          <w:rFonts w:ascii="Arial" w:hAnsi="Arial" w:cs="Arial"/>
        </w:rPr>
        <w:t xml:space="preserve">ullet 2. </w:t>
      </w:r>
    </w:p>
    <w:p w:rsidR="00CA04C5" w:rsidRPr="00FC7897" w:rsidRDefault="00CA04C5" w:rsidP="00CA04C5">
      <w:pPr>
        <w:numPr>
          <w:ilvl w:val="1"/>
          <w:numId w:val="5"/>
        </w:numPr>
        <w:rPr>
          <w:rFonts w:ascii="Arial" w:hAnsi="Arial" w:cs="Arial"/>
        </w:rPr>
      </w:pPr>
      <w:r w:rsidRPr="00FC7897">
        <w:rPr>
          <w:rFonts w:ascii="Arial" w:hAnsi="Arial" w:cs="Arial"/>
        </w:rPr>
        <w:t xml:space="preserve">The first sub bullet </w:t>
      </w:r>
      <w:r w:rsidR="00842745">
        <w:rPr>
          <w:rFonts w:ascii="Arial" w:hAnsi="Arial" w:cs="Arial"/>
        </w:rPr>
        <w:t xml:space="preserve">of </w:t>
      </w:r>
      <w:r w:rsidRPr="00FC7897">
        <w:rPr>
          <w:rFonts w:ascii="Arial" w:hAnsi="Arial" w:cs="Arial"/>
        </w:rPr>
        <w:t xml:space="preserve">bullet 2. </w:t>
      </w:r>
    </w:p>
    <w:p w:rsidR="00CA04C5" w:rsidRPr="00FC7897" w:rsidRDefault="00CA04C5" w:rsidP="00CA04C5">
      <w:pPr>
        <w:numPr>
          <w:ilvl w:val="1"/>
          <w:numId w:val="5"/>
        </w:numPr>
        <w:rPr>
          <w:rFonts w:ascii="Arial" w:hAnsi="Arial" w:cs="Arial"/>
        </w:rPr>
      </w:pPr>
      <w:r w:rsidRPr="00FC7897">
        <w:rPr>
          <w:rFonts w:ascii="Arial" w:hAnsi="Arial" w:cs="Arial"/>
        </w:rPr>
        <w:t xml:space="preserve">The second sub bullet </w:t>
      </w:r>
      <w:r w:rsidR="00842745">
        <w:rPr>
          <w:rFonts w:ascii="Arial" w:hAnsi="Arial" w:cs="Arial"/>
        </w:rPr>
        <w:t>of</w:t>
      </w:r>
      <w:r w:rsidRPr="00FC7897">
        <w:rPr>
          <w:rFonts w:ascii="Arial" w:hAnsi="Arial" w:cs="Arial"/>
        </w:rPr>
        <w:t xml:space="preserve"> bullet 2. </w:t>
      </w:r>
    </w:p>
    <w:p w:rsidR="00CA04C5" w:rsidRPr="00FC7897" w:rsidRDefault="00842745" w:rsidP="00CA04C5">
      <w:pPr>
        <w:numPr>
          <w:ilvl w:val="2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The first third level bullet of </w:t>
      </w:r>
      <w:r w:rsidR="00CA04C5" w:rsidRPr="00FC7897">
        <w:rPr>
          <w:rFonts w:ascii="Arial" w:hAnsi="Arial" w:cs="Arial"/>
        </w:rPr>
        <w:t>sub bullet</w:t>
      </w:r>
      <w:r>
        <w:rPr>
          <w:rFonts w:ascii="Arial" w:hAnsi="Arial" w:cs="Arial"/>
        </w:rPr>
        <w:t xml:space="preserve"> 2</w:t>
      </w:r>
      <w:r w:rsidR="00CA04C5" w:rsidRPr="00FC7897">
        <w:rPr>
          <w:rFonts w:ascii="Arial" w:hAnsi="Arial" w:cs="Arial"/>
        </w:rPr>
        <w:t xml:space="preserve">. </w:t>
      </w:r>
    </w:p>
    <w:p w:rsidR="00CA04C5" w:rsidRPr="00FC7897" w:rsidRDefault="00CA04C5" w:rsidP="00CA04C5">
      <w:pPr>
        <w:numPr>
          <w:ilvl w:val="3"/>
          <w:numId w:val="5"/>
        </w:numPr>
        <w:rPr>
          <w:rFonts w:ascii="Arial" w:hAnsi="Arial" w:cs="Arial"/>
        </w:rPr>
      </w:pPr>
      <w:r w:rsidRPr="00FC7897">
        <w:rPr>
          <w:rFonts w:ascii="Arial" w:hAnsi="Arial" w:cs="Arial"/>
        </w:rPr>
        <w:t xml:space="preserve">The fourth level </w:t>
      </w:r>
      <w:r w:rsidR="00842745">
        <w:rPr>
          <w:rFonts w:ascii="Arial" w:hAnsi="Arial" w:cs="Arial"/>
        </w:rPr>
        <w:t xml:space="preserve">of </w:t>
      </w:r>
      <w:r w:rsidRPr="00FC7897">
        <w:rPr>
          <w:rFonts w:ascii="Arial" w:hAnsi="Arial" w:cs="Arial"/>
        </w:rPr>
        <w:t>bullet</w:t>
      </w:r>
      <w:r w:rsidR="00842745">
        <w:rPr>
          <w:rFonts w:ascii="Arial" w:hAnsi="Arial" w:cs="Arial"/>
        </w:rPr>
        <w:t xml:space="preserve"> 2</w:t>
      </w:r>
      <w:r w:rsidRPr="00FC7897">
        <w:rPr>
          <w:rFonts w:ascii="Arial" w:hAnsi="Arial" w:cs="Arial"/>
        </w:rPr>
        <w:t xml:space="preserve">. </w:t>
      </w:r>
    </w:p>
    <w:p w:rsidR="00CA04C5" w:rsidRPr="00FC7897" w:rsidRDefault="00CA04C5" w:rsidP="00CA04C5">
      <w:pPr>
        <w:numPr>
          <w:ilvl w:val="3"/>
          <w:numId w:val="5"/>
        </w:numPr>
        <w:rPr>
          <w:rFonts w:ascii="Arial" w:hAnsi="Arial" w:cs="Arial"/>
        </w:rPr>
      </w:pPr>
      <w:r w:rsidRPr="00FC7897">
        <w:rPr>
          <w:rFonts w:ascii="Arial" w:hAnsi="Arial" w:cs="Arial"/>
        </w:rPr>
        <w:t>The fourth level</w:t>
      </w:r>
      <w:r w:rsidR="00842745">
        <w:rPr>
          <w:rFonts w:ascii="Arial" w:hAnsi="Arial" w:cs="Arial"/>
        </w:rPr>
        <w:t xml:space="preserve"> of</w:t>
      </w:r>
      <w:r w:rsidRPr="00FC7897">
        <w:rPr>
          <w:rFonts w:ascii="Arial" w:hAnsi="Arial" w:cs="Arial"/>
        </w:rPr>
        <w:t xml:space="preserve"> bullet</w:t>
      </w:r>
      <w:r w:rsidR="00842745">
        <w:rPr>
          <w:rFonts w:ascii="Arial" w:hAnsi="Arial" w:cs="Arial"/>
        </w:rPr>
        <w:t xml:space="preserve"> </w:t>
      </w:r>
      <w:r w:rsidRPr="00FC7897">
        <w:rPr>
          <w:rFonts w:ascii="Arial" w:hAnsi="Arial" w:cs="Arial"/>
        </w:rPr>
        <w:t xml:space="preserve">2. </w:t>
      </w:r>
    </w:p>
    <w:p w:rsidR="00CA04C5" w:rsidRPr="00FC7897" w:rsidRDefault="00CA04C5" w:rsidP="00CA04C5">
      <w:pPr>
        <w:numPr>
          <w:ilvl w:val="2"/>
          <w:numId w:val="5"/>
        </w:numPr>
        <w:rPr>
          <w:rFonts w:ascii="Arial" w:hAnsi="Arial" w:cs="Arial"/>
        </w:rPr>
      </w:pPr>
      <w:r w:rsidRPr="00FC7897">
        <w:rPr>
          <w:rFonts w:ascii="Arial" w:hAnsi="Arial" w:cs="Arial"/>
        </w:rPr>
        <w:t xml:space="preserve">The second </w:t>
      </w:r>
      <w:r w:rsidR="00842745">
        <w:rPr>
          <w:rFonts w:ascii="Arial" w:hAnsi="Arial" w:cs="Arial"/>
        </w:rPr>
        <w:t>l</w:t>
      </w:r>
      <w:r w:rsidRPr="00FC7897">
        <w:rPr>
          <w:rFonts w:ascii="Arial" w:hAnsi="Arial" w:cs="Arial"/>
        </w:rPr>
        <w:t xml:space="preserve">evel </w:t>
      </w:r>
      <w:r w:rsidR="00842745">
        <w:rPr>
          <w:rFonts w:ascii="Arial" w:hAnsi="Arial" w:cs="Arial"/>
        </w:rPr>
        <w:t xml:space="preserve">of </w:t>
      </w:r>
      <w:r w:rsidRPr="00FC7897">
        <w:rPr>
          <w:rFonts w:ascii="Arial" w:hAnsi="Arial" w:cs="Arial"/>
        </w:rPr>
        <w:t xml:space="preserve">bullet </w:t>
      </w:r>
      <w:r w:rsidR="00842745">
        <w:rPr>
          <w:rFonts w:ascii="Arial" w:hAnsi="Arial" w:cs="Arial"/>
        </w:rPr>
        <w:t>2</w:t>
      </w:r>
      <w:r w:rsidRPr="00FC7897">
        <w:rPr>
          <w:rFonts w:ascii="Arial" w:hAnsi="Arial" w:cs="Arial"/>
        </w:rPr>
        <w:t xml:space="preserve">. </w:t>
      </w:r>
    </w:p>
    <w:p w:rsidR="00CA04C5" w:rsidRPr="00FC7897" w:rsidRDefault="00842745" w:rsidP="00CA04C5">
      <w:pPr>
        <w:numPr>
          <w:ilvl w:val="3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The third</w:t>
      </w:r>
      <w:r w:rsidR="00CA04C5" w:rsidRPr="00FC7897">
        <w:rPr>
          <w:rFonts w:ascii="Arial" w:hAnsi="Arial" w:cs="Arial"/>
        </w:rPr>
        <w:t xml:space="preserve"> level bullet </w:t>
      </w:r>
      <w:r>
        <w:rPr>
          <w:rFonts w:ascii="Arial" w:hAnsi="Arial" w:cs="Arial"/>
        </w:rPr>
        <w:t>of bullet 2</w:t>
      </w:r>
      <w:r w:rsidR="00CA04C5" w:rsidRPr="00FC7897">
        <w:rPr>
          <w:rFonts w:ascii="Arial" w:hAnsi="Arial" w:cs="Arial"/>
        </w:rPr>
        <w:t xml:space="preserve">. </w:t>
      </w:r>
    </w:p>
    <w:p w:rsidR="00CA04C5" w:rsidRPr="00FC7897" w:rsidRDefault="00CA04C5" w:rsidP="00CA04C5">
      <w:pPr>
        <w:numPr>
          <w:ilvl w:val="1"/>
          <w:numId w:val="5"/>
        </w:numPr>
        <w:rPr>
          <w:rFonts w:ascii="Arial" w:hAnsi="Arial" w:cs="Arial"/>
        </w:rPr>
      </w:pPr>
      <w:r w:rsidRPr="00FC7897">
        <w:rPr>
          <w:rFonts w:ascii="Arial" w:hAnsi="Arial" w:cs="Arial"/>
        </w:rPr>
        <w:t xml:space="preserve">The third sub bullet </w:t>
      </w:r>
      <w:r w:rsidR="00842745">
        <w:rPr>
          <w:rFonts w:ascii="Arial" w:hAnsi="Arial" w:cs="Arial"/>
        </w:rPr>
        <w:t xml:space="preserve">of </w:t>
      </w:r>
      <w:r w:rsidRPr="00FC7897">
        <w:rPr>
          <w:rFonts w:ascii="Arial" w:hAnsi="Arial" w:cs="Arial"/>
        </w:rPr>
        <w:t>bullet</w:t>
      </w:r>
      <w:r w:rsidR="00842745">
        <w:rPr>
          <w:rFonts w:ascii="Arial" w:hAnsi="Arial" w:cs="Arial"/>
        </w:rPr>
        <w:t xml:space="preserve"> </w:t>
      </w:r>
      <w:r w:rsidRPr="00FC7897">
        <w:rPr>
          <w:rFonts w:ascii="Arial" w:hAnsi="Arial" w:cs="Arial"/>
        </w:rPr>
        <w:t xml:space="preserve">2. </w:t>
      </w:r>
    </w:p>
    <w:p w:rsidR="00CA04C5" w:rsidRPr="00FC7897" w:rsidRDefault="00842745" w:rsidP="00CA04C5">
      <w:pPr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Bullet</w:t>
      </w:r>
      <w:r w:rsidR="00CA04C5" w:rsidRPr="00FC7897">
        <w:rPr>
          <w:rFonts w:ascii="Arial" w:hAnsi="Arial" w:cs="Arial"/>
        </w:rPr>
        <w:t xml:space="preserve"> 3. </w:t>
      </w:r>
    </w:p>
    <w:p w:rsidR="0079674A" w:rsidRPr="00FC7897" w:rsidRDefault="00B800C5" w:rsidP="00842745">
      <w:pPr>
        <w:pStyle w:val="DescriptionId"/>
        <w:numPr>
          <w:ilvl w:val="0"/>
          <w:numId w:val="9"/>
        </w:numPr>
        <w:ind w:hanging="862"/>
        <w:rPr>
          <w:rFonts w:ascii="Arial" w:hAnsi="Arial" w:cs="Arial"/>
        </w:rPr>
      </w:pPr>
      <w:r w:rsidRPr="00FC7897">
        <w:rPr>
          <w:rFonts w:ascii="Arial" w:hAnsi="Arial" w:cs="Arial"/>
        </w:rPr>
        <w:t>Arabic Bullets</w:t>
      </w:r>
    </w:p>
    <w:p w:rsidR="0079674A" w:rsidRPr="00FC7897" w:rsidRDefault="00773DA2" w:rsidP="00CF147C">
      <w:pPr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Composition 1 (list level 1)</w:t>
      </w:r>
      <w:r w:rsidR="00573950" w:rsidRPr="00FC7897">
        <w:rPr>
          <w:rFonts w:ascii="Arial" w:hAnsi="Arial" w:cs="Arial"/>
        </w:rPr>
        <w:t xml:space="preserve">. </w:t>
      </w:r>
    </w:p>
    <w:p w:rsidR="0079674A" w:rsidRPr="00FC7897" w:rsidRDefault="00773DA2" w:rsidP="00CF147C">
      <w:pPr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Composition 2 (list level 1)</w:t>
      </w:r>
      <w:proofErr w:type="gramStart"/>
      <w:r w:rsidRPr="00FC7897">
        <w:rPr>
          <w:rFonts w:ascii="Arial" w:hAnsi="Arial" w:cs="Arial"/>
        </w:rPr>
        <w:t>.</w:t>
      </w:r>
      <w:r w:rsidR="00573950" w:rsidRPr="00FC7897">
        <w:rPr>
          <w:rFonts w:ascii="Arial" w:hAnsi="Arial" w:cs="Arial"/>
        </w:rPr>
        <w:t>.</w:t>
      </w:r>
      <w:proofErr w:type="gramEnd"/>
      <w:r w:rsidR="00573950" w:rsidRPr="00FC7897">
        <w:rPr>
          <w:rFonts w:ascii="Arial" w:hAnsi="Arial" w:cs="Arial"/>
        </w:rPr>
        <w:t xml:space="preserve"> </w:t>
      </w:r>
    </w:p>
    <w:p w:rsidR="0079674A" w:rsidRPr="00FC7897" w:rsidRDefault="00773DA2" w:rsidP="00CF147C">
      <w:pPr>
        <w:numPr>
          <w:ilvl w:val="1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Compound 1 of Composition 2 (list level 2)</w:t>
      </w:r>
      <w:proofErr w:type="gramStart"/>
      <w:r w:rsidRPr="00FC7897">
        <w:rPr>
          <w:rFonts w:ascii="Arial" w:hAnsi="Arial" w:cs="Arial"/>
        </w:rPr>
        <w:t>.</w:t>
      </w:r>
      <w:r w:rsidR="00573950" w:rsidRPr="00FC7897">
        <w:rPr>
          <w:rFonts w:ascii="Arial" w:hAnsi="Arial" w:cs="Arial"/>
        </w:rPr>
        <w:t>.</w:t>
      </w:r>
      <w:proofErr w:type="gramEnd"/>
      <w:r w:rsidR="00573950" w:rsidRPr="00FC7897">
        <w:rPr>
          <w:rFonts w:ascii="Arial" w:hAnsi="Arial" w:cs="Arial"/>
        </w:rPr>
        <w:t xml:space="preserve"> </w:t>
      </w:r>
    </w:p>
    <w:p w:rsidR="0079674A" w:rsidRPr="00FC7897" w:rsidRDefault="00773DA2" w:rsidP="00CF147C">
      <w:pPr>
        <w:numPr>
          <w:ilvl w:val="1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Compound</w:t>
      </w:r>
      <w:r w:rsidR="00842745">
        <w:rPr>
          <w:rFonts w:ascii="Arial" w:hAnsi="Arial" w:cs="Arial"/>
        </w:rPr>
        <w:t xml:space="preserve"> 2</w:t>
      </w:r>
      <w:r w:rsidR="00842745" w:rsidRPr="00FC7897">
        <w:rPr>
          <w:rFonts w:ascii="Arial" w:hAnsi="Arial" w:cs="Arial"/>
        </w:rPr>
        <w:t xml:space="preserve"> </w:t>
      </w:r>
      <w:r w:rsidR="00842745">
        <w:rPr>
          <w:rFonts w:ascii="Arial" w:hAnsi="Arial" w:cs="Arial"/>
        </w:rPr>
        <w:t>of</w:t>
      </w:r>
      <w:r w:rsidR="00573950" w:rsidRPr="00FC789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Composition </w:t>
      </w:r>
      <w:proofErr w:type="gramStart"/>
      <w:r>
        <w:rPr>
          <w:rFonts w:ascii="Arial" w:hAnsi="Arial" w:cs="Arial"/>
        </w:rPr>
        <w:t>2</w:t>
      </w:r>
      <w:r w:rsidR="00573950" w:rsidRPr="00FC789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(</w:t>
      </w:r>
      <w:proofErr w:type="gramEnd"/>
      <w:r>
        <w:rPr>
          <w:rFonts w:ascii="Arial" w:hAnsi="Arial" w:cs="Arial"/>
        </w:rPr>
        <w:t>list level 2)</w:t>
      </w:r>
      <w:r w:rsidR="00573950" w:rsidRPr="00FC7897">
        <w:rPr>
          <w:rFonts w:ascii="Arial" w:hAnsi="Arial" w:cs="Arial"/>
        </w:rPr>
        <w:t xml:space="preserve">. </w:t>
      </w:r>
    </w:p>
    <w:p w:rsidR="0079674A" w:rsidRPr="00FC7897" w:rsidRDefault="00773DA2" w:rsidP="008625CA">
      <w:pPr>
        <w:numPr>
          <w:ilvl w:val="2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Element 1</w:t>
      </w:r>
      <w:r w:rsidR="00842745">
        <w:rPr>
          <w:rFonts w:ascii="Arial" w:hAnsi="Arial" w:cs="Arial"/>
        </w:rPr>
        <w:t xml:space="preserve"> of </w:t>
      </w:r>
      <w:r>
        <w:rPr>
          <w:rFonts w:ascii="Arial" w:hAnsi="Arial" w:cs="Arial"/>
        </w:rPr>
        <w:t>Compound</w:t>
      </w:r>
      <w:r w:rsidR="00842745">
        <w:rPr>
          <w:rFonts w:ascii="Arial" w:hAnsi="Arial" w:cs="Arial"/>
        </w:rPr>
        <w:t xml:space="preserve"> 2</w:t>
      </w:r>
      <w:r>
        <w:rPr>
          <w:rFonts w:ascii="Arial" w:hAnsi="Arial" w:cs="Arial"/>
        </w:rPr>
        <w:t xml:space="preserve"> (list level 3)</w:t>
      </w:r>
      <w:r w:rsidR="00573950" w:rsidRPr="00FC7897">
        <w:rPr>
          <w:rFonts w:ascii="Arial" w:hAnsi="Arial" w:cs="Arial"/>
        </w:rPr>
        <w:t xml:space="preserve">. </w:t>
      </w:r>
    </w:p>
    <w:p w:rsidR="0079674A" w:rsidRPr="00FC7897" w:rsidRDefault="00773DA2" w:rsidP="008625CA">
      <w:pPr>
        <w:numPr>
          <w:ilvl w:val="3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Part 1 of Element 1 (list level 4)</w:t>
      </w:r>
      <w:r w:rsidR="00573950" w:rsidRPr="00FC7897">
        <w:rPr>
          <w:rFonts w:ascii="Arial" w:hAnsi="Arial" w:cs="Arial"/>
        </w:rPr>
        <w:t xml:space="preserve">. </w:t>
      </w:r>
    </w:p>
    <w:p w:rsidR="0079674A" w:rsidRPr="00FC7897" w:rsidRDefault="00773DA2" w:rsidP="008625CA">
      <w:pPr>
        <w:numPr>
          <w:ilvl w:val="3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Part </w:t>
      </w:r>
      <w:proofErr w:type="gramStart"/>
      <w:r>
        <w:rPr>
          <w:rFonts w:ascii="Arial" w:hAnsi="Arial" w:cs="Arial"/>
        </w:rPr>
        <w:t>2</w:t>
      </w:r>
      <w:proofErr w:type="gramEnd"/>
      <w:r>
        <w:rPr>
          <w:rFonts w:ascii="Arial" w:hAnsi="Arial" w:cs="Arial"/>
        </w:rPr>
        <w:t xml:space="preserve"> of Element 1 (list level 4)</w:t>
      </w:r>
      <w:r w:rsidR="00573950" w:rsidRPr="00FC7897">
        <w:rPr>
          <w:rFonts w:ascii="Arial" w:hAnsi="Arial" w:cs="Arial"/>
        </w:rPr>
        <w:t xml:space="preserve">. </w:t>
      </w:r>
    </w:p>
    <w:p w:rsidR="0079674A" w:rsidRPr="00FC7897" w:rsidRDefault="00773DA2" w:rsidP="008625CA">
      <w:pPr>
        <w:numPr>
          <w:ilvl w:val="2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>Element 2 of Compound 2 (list level 3)</w:t>
      </w:r>
      <w:r w:rsidR="00573950" w:rsidRPr="00FC7897">
        <w:rPr>
          <w:rFonts w:ascii="Arial" w:hAnsi="Arial" w:cs="Arial"/>
        </w:rPr>
        <w:t xml:space="preserve">. </w:t>
      </w:r>
    </w:p>
    <w:p w:rsidR="0079674A" w:rsidRPr="00FC7897" w:rsidRDefault="00773DA2" w:rsidP="008625CA">
      <w:pPr>
        <w:numPr>
          <w:ilvl w:val="3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Part 1 of Element 2 (list level 4)</w:t>
      </w:r>
      <w:r w:rsidR="00573950" w:rsidRPr="00FC7897">
        <w:rPr>
          <w:rFonts w:ascii="Arial" w:hAnsi="Arial" w:cs="Arial"/>
        </w:rPr>
        <w:t xml:space="preserve">. </w:t>
      </w:r>
    </w:p>
    <w:p w:rsidR="0079674A" w:rsidRPr="00FC7897" w:rsidRDefault="00794B85" w:rsidP="00CF147C">
      <w:pPr>
        <w:numPr>
          <w:ilvl w:val="1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Compound </w:t>
      </w:r>
      <w:proofErr w:type="gramStart"/>
      <w:r>
        <w:rPr>
          <w:rFonts w:ascii="Arial" w:hAnsi="Arial" w:cs="Arial"/>
        </w:rPr>
        <w:t>3</w:t>
      </w:r>
      <w:proofErr w:type="gramEnd"/>
      <w:r>
        <w:rPr>
          <w:rFonts w:ascii="Arial" w:hAnsi="Arial" w:cs="Arial"/>
        </w:rPr>
        <w:t xml:space="preserve"> of Composition 2 (list level 2)</w:t>
      </w:r>
      <w:r w:rsidR="00573950" w:rsidRPr="00FC7897">
        <w:rPr>
          <w:rFonts w:ascii="Arial" w:hAnsi="Arial" w:cs="Arial"/>
        </w:rPr>
        <w:t xml:space="preserve">. </w:t>
      </w:r>
    </w:p>
    <w:p w:rsidR="005B13AE" w:rsidRPr="00FC7897" w:rsidRDefault="00794B85" w:rsidP="00CF147C">
      <w:pPr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Composition</w:t>
      </w:r>
      <w:r w:rsidR="00573950" w:rsidRPr="00FC7897">
        <w:rPr>
          <w:rFonts w:ascii="Arial" w:hAnsi="Arial" w:cs="Arial"/>
        </w:rPr>
        <w:t xml:space="preserve"> </w:t>
      </w:r>
      <w:proofErr w:type="gramStart"/>
      <w:r w:rsidR="00573950" w:rsidRPr="00FC7897">
        <w:rPr>
          <w:rFonts w:ascii="Arial" w:hAnsi="Arial" w:cs="Arial"/>
        </w:rPr>
        <w:t>3</w:t>
      </w:r>
      <w:proofErr w:type="gramEnd"/>
      <w:r>
        <w:rPr>
          <w:rFonts w:ascii="Arial" w:hAnsi="Arial" w:cs="Arial"/>
        </w:rPr>
        <w:t xml:space="preserve"> (list level 1)</w:t>
      </w:r>
      <w:r w:rsidR="00573950" w:rsidRPr="00FC7897">
        <w:rPr>
          <w:rFonts w:ascii="Arial" w:hAnsi="Arial" w:cs="Arial"/>
        </w:rPr>
        <w:t>.</w:t>
      </w:r>
      <w:r w:rsidR="005B13AE" w:rsidRPr="00FC7897">
        <w:rPr>
          <w:rFonts w:ascii="Arial" w:hAnsi="Arial" w:cs="Arial"/>
        </w:rPr>
        <w:t xml:space="preserve"> </w:t>
      </w:r>
    </w:p>
    <w:p w:rsidR="00794B85" w:rsidRDefault="00794B85">
      <w:pPr>
        <w:rPr>
          <w:rFonts w:ascii="Arial" w:hAnsi="Arial" w:cs="Arial"/>
        </w:rPr>
        <w:sectPr w:rsidR="00794B85" w:rsidSect="00794B85">
          <w:headerReference w:type="even" r:id="rId8"/>
          <w:headerReference w:type="default" r:id="rId9"/>
          <w:footerReference w:type="even" r:id="rId10"/>
          <w:headerReference w:type="first" r:id="rId11"/>
          <w:pgSz w:w="11907" w:h="16839" w:code="9"/>
          <w:pgMar w:top="1440" w:right="1440" w:bottom="1440" w:left="1440" w:header="720" w:footer="720" w:gutter="0"/>
          <w:cols w:space="720"/>
          <w:titlePg/>
          <w:docGrid w:linePitch="299"/>
        </w:sectPr>
      </w:pPr>
      <w:r>
        <w:rPr>
          <w:rFonts w:ascii="Arial" w:hAnsi="Arial" w:cs="Arial"/>
        </w:rPr>
        <w:br w:type="page"/>
      </w:r>
    </w:p>
    <w:p w:rsidR="0079674A" w:rsidRPr="00E47F42" w:rsidRDefault="00573950">
      <w:pPr>
        <w:jc w:val="center"/>
        <w:rPr>
          <w:rFonts w:ascii="Arial" w:hAnsi="Arial" w:cs="Arial"/>
          <w:sz w:val="32"/>
          <w:szCs w:val="32"/>
        </w:rPr>
      </w:pPr>
      <w:r w:rsidRPr="00E47F42">
        <w:rPr>
          <w:rFonts w:ascii="Arial" w:hAnsi="Arial" w:cs="Arial"/>
          <w:b/>
          <w:sz w:val="32"/>
          <w:szCs w:val="32"/>
        </w:rPr>
        <w:lastRenderedPageBreak/>
        <w:t>Claims</w:t>
      </w:r>
    </w:p>
    <w:p w:rsidR="0079674A" w:rsidRPr="00FC7897" w:rsidRDefault="00573950">
      <w:pPr>
        <w:numPr>
          <w:ilvl w:val="0"/>
          <w:numId w:val="6"/>
        </w:numPr>
        <w:ind w:left="1440" w:hanging="1620"/>
        <w:rPr>
          <w:rFonts w:ascii="Arial" w:hAnsi="Arial" w:cs="Arial"/>
        </w:rPr>
      </w:pPr>
      <w:r w:rsidRPr="00FC7897">
        <w:rPr>
          <w:rFonts w:ascii="Arial" w:hAnsi="Arial" w:cs="Arial"/>
        </w:rPr>
        <w:t xml:space="preserve">Dummy Claims. </w:t>
      </w:r>
    </w:p>
    <w:p w:rsidR="0079674A" w:rsidRPr="00FC7897" w:rsidRDefault="00573950">
      <w:pPr>
        <w:rPr>
          <w:rFonts w:ascii="Arial" w:hAnsi="Arial" w:cs="Arial"/>
        </w:rPr>
      </w:pPr>
      <w:r w:rsidRPr="00FC7897">
        <w:rPr>
          <w:rFonts w:ascii="Arial" w:hAnsi="Arial" w:cs="Arial"/>
        </w:rPr>
        <w:br w:type="page"/>
      </w:r>
    </w:p>
    <w:p w:rsidR="0079674A" w:rsidRPr="00E47F42" w:rsidRDefault="00573950">
      <w:pPr>
        <w:jc w:val="center"/>
        <w:rPr>
          <w:rFonts w:ascii="Arial" w:hAnsi="Arial" w:cs="Arial"/>
          <w:sz w:val="32"/>
          <w:szCs w:val="32"/>
        </w:rPr>
      </w:pPr>
      <w:r w:rsidRPr="00E47F42">
        <w:rPr>
          <w:rFonts w:ascii="Arial" w:hAnsi="Arial" w:cs="Arial"/>
          <w:b/>
          <w:sz w:val="32"/>
          <w:szCs w:val="32"/>
        </w:rPr>
        <w:lastRenderedPageBreak/>
        <w:t>Abstract</w:t>
      </w:r>
    </w:p>
    <w:p w:rsidR="0079674A" w:rsidRPr="00FC7897" w:rsidRDefault="00573950">
      <w:pPr>
        <w:rPr>
          <w:rFonts w:ascii="Arial" w:hAnsi="Arial" w:cs="Arial"/>
        </w:rPr>
      </w:pPr>
      <w:r w:rsidRPr="00FC7897">
        <w:rPr>
          <w:rFonts w:ascii="Arial" w:hAnsi="Arial" w:cs="Arial"/>
        </w:rPr>
        <w:t xml:space="preserve">Dummy Abstract. </w:t>
      </w:r>
    </w:p>
    <w:sectPr w:rsidR="0079674A" w:rsidRPr="00FC7897" w:rsidSect="00794B8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1907" w:h="16839" w:code="9"/>
      <w:pgMar w:top="1440" w:right="1440" w:bottom="1440" w:left="144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2A4F" w:rsidRDefault="00382A4F" w:rsidP="0079674A">
      <w:pPr>
        <w:spacing w:after="0" w:line="240" w:lineRule="auto"/>
      </w:pPr>
      <w:r>
        <w:separator/>
      </w:r>
    </w:p>
  </w:endnote>
  <w:endnote w:type="continuationSeparator" w:id="0">
    <w:p w:rsidR="00382A4F" w:rsidRDefault="00382A4F" w:rsidP="007967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94B85" w:rsidRDefault="00794B85" w:rsidP="00794B85">
    <w:pPr>
      <w:pStyle w:val="Footer"/>
    </w:pPr>
    <w:r>
      <w:rPr>
        <w:noProof/>
        <w:lang w:val="en-GB" w:eastAsia="en-GB"/>
      </w:rPr>
      <mc:AlternateContent>
        <mc:Choice Requires="wps">
          <w:drawing>
            <wp:anchor distT="558800" distB="0" distL="114300" distR="114300" simplePos="0" relativeHeight="251661312" behindDoc="0" locked="0" layoutInCell="0" allowOverlap="1">
              <wp:simplePos x="0" y="0"/>
              <wp:positionH relativeFrom="margin">
                <wp:align>center</wp:align>
              </wp:positionH>
              <wp:positionV relativeFrom="bottomMargin">
                <wp:posOffset>558800</wp:posOffset>
              </wp:positionV>
              <wp:extent cx="7620000" cy="317500"/>
              <wp:effectExtent l="0" t="0" r="0" b="6350"/>
              <wp:wrapNone/>
              <wp:docPr id="3" name="TITUSE1footer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620000" cy="317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794B85" w:rsidRDefault="005D36BC" w:rsidP="005D36BC">
                          <w:pPr>
                            <w:spacing w:after="0" w:line="240" w:lineRule="auto"/>
                            <w:jc w:val="center"/>
                          </w:pPr>
                          <w:r w:rsidRPr="005D36BC">
                            <w:rPr>
                              <w:color w:val="000000"/>
                              <w:sz w:val="17"/>
                            </w:rPr>
                            <w:t>WIPO FOR 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ITUSE1footer" o:spid="_x0000_s1027" type="#_x0000_t202" style="position:absolute;margin-left:0;margin-top:44pt;width:600pt;height:25pt;z-index:251661312;visibility:visible;mso-wrap-style:square;mso-wrap-distance-left:9pt;mso-wrap-distance-top:44pt;mso-wrap-distance-right:9pt;mso-wrap-distance-bottom:0;mso-position-horizontal:center;mso-position-horizontal-relative:margin;mso-position-vertical:absolute;mso-position-vertical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" o:allowincell="f" filled="f" stroked="f" strokeweight=".5pt">
              <v:fill o:detectmouseclick="t"/>
              <v:path arrowok="t"/>
              <v:textbox>
                <w:txbxContent>
                  <w:p w:rsidR="00794B85" w:rsidRDefault="005D36BC" w:rsidP="005D36BC">
                    <w:pPr>
                      <w:spacing w:after="0" w:line="240" w:lineRule="auto"/>
                      <w:jc w:val="center"/>
                    </w:pPr>
                    <w:r w:rsidRPr="005D36BC">
                      <w:rPr>
                        <w:color w:val="000000"/>
                        <w:sz w:val="17"/>
                      </w:rPr>
                      <w:t>WIPO FOR OFFICIAL USE ONLY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94B85" w:rsidRDefault="00794B85" w:rsidP="00794B8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94B85" w:rsidRDefault="00794B85">
    <w:pPr>
      <w:pStyle w:val="Footer"/>
    </w:pPr>
    <w:r>
      <w:rPr>
        <w:noProof/>
        <w:lang w:val="en-GB" w:eastAsia="en-GB"/>
      </w:rPr>
      <mc:AlternateContent>
        <mc:Choice Requires="wps">
          <w:drawing>
            <wp:anchor distT="558800" distB="0" distL="114300" distR="114300" simplePos="0" relativeHeight="251663360" behindDoc="0" locked="0" layoutInCell="0" allowOverlap="1">
              <wp:simplePos x="0" y="0"/>
              <wp:positionH relativeFrom="margin">
                <wp:align>center</wp:align>
              </wp:positionH>
              <wp:positionV relativeFrom="bottomMargin">
                <wp:posOffset>558800</wp:posOffset>
              </wp:positionV>
              <wp:extent cx="7620000" cy="317500"/>
              <wp:effectExtent l="0" t="0" r="0" b="6350"/>
              <wp:wrapNone/>
              <wp:docPr id="5" name="TITUSO2footer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620000" cy="317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794B85" w:rsidRDefault="005D36BC" w:rsidP="005D36BC">
                          <w:pPr>
                            <w:spacing w:after="0" w:line="240" w:lineRule="auto"/>
                            <w:jc w:val="center"/>
                          </w:pPr>
                          <w:r w:rsidRPr="005D36BC">
                            <w:rPr>
                              <w:color w:val="000000"/>
                              <w:sz w:val="17"/>
                            </w:rPr>
                            <w:t>WIPO FOR 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ITUSO2footer" o:spid="_x0000_s1029" type="#_x0000_t202" style="position:absolute;margin-left:0;margin-top:44pt;width:600pt;height:25pt;z-index:251663360;visibility:visible;mso-wrap-style:square;mso-wrap-distance-left:9pt;mso-wrap-distance-top:44pt;mso-wrap-distance-right:9pt;mso-wrap-distance-bottom:0;mso-position-horizontal:center;mso-position-horizontal-relative:margin;mso-position-vertical:absolute;mso-position-vertical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" o:allowincell="f" filled="f" stroked="f" strokeweight=".5pt">
              <v:fill o:detectmouseclick="t"/>
              <v:path arrowok="t"/>
              <v:textbox>
                <w:txbxContent>
                  <w:p w:rsidR="00794B85" w:rsidRDefault="005D36BC" w:rsidP="005D36BC">
                    <w:pPr>
                      <w:spacing w:after="0" w:line="240" w:lineRule="auto"/>
                      <w:jc w:val="center"/>
                    </w:pPr>
                    <w:r w:rsidRPr="005D36BC">
                      <w:rPr>
                        <w:color w:val="000000"/>
                        <w:sz w:val="17"/>
                      </w:rPr>
                      <w:t>WIPO FOR OFFICIAL USE ONLY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94B85" w:rsidRDefault="00794B85" w:rsidP="00794B85">
    <w:pPr>
      <w:pStyle w:val="Footer"/>
    </w:pPr>
    <w:r>
      <w:rPr>
        <w:noProof/>
        <w:lang w:val="en-GB" w:eastAsia="en-GB"/>
      </w:rPr>
      <mc:AlternateContent>
        <mc:Choice Requires="wps">
          <w:drawing>
            <wp:anchor distT="558800" distB="0" distL="114300" distR="114300" simplePos="0" relativeHeight="251662336" behindDoc="0" locked="0" layoutInCell="0" allowOverlap="1">
              <wp:simplePos x="0" y="0"/>
              <wp:positionH relativeFrom="margin">
                <wp:align>center</wp:align>
              </wp:positionH>
              <wp:positionV relativeFrom="bottomMargin">
                <wp:posOffset>558800</wp:posOffset>
              </wp:positionV>
              <wp:extent cx="7620000" cy="317500"/>
              <wp:effectExtent l="0" t="0" r="0" b="6350"/>
              <wp:wrapNone/>
              <wp:docPr id="4" name="TITUSF2footer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620000" cy="317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794B85" w:rsidRDefault="005D36BC" w:rsidP="005D36BC">
                          <w:pPr>
                            <w:spacing w:after="0" w:line="240" w:lineRule="auto"/>
                            <w:jc w:val="center"/>
                          </w:pPr>
                          <w:r w:rsidRPr="005D36BC">
                            <w:rPr>
                              <w:color w:val="000000"/>
                              <w:sz w:val="17"/>
                            </w:rPr>
                            <w:t>WIPO FOR 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ITUSF2footer" o:spid="_x0000_s1031" type="#_x0000_t202" style="position:absolute;margin-left:0;margin-top:44pt;width:600pt;height:25pt;z-index:251662336;visibility:visible;mso-wrap-style:square;mso-wrap-distance-left:9pt;mso-wrap-distance-top:44pt;mso-wrap-distance-right:9pt;mso-wrap-distance-bottom:0;mso-position-horizontal:center;mso-position-horizontal-relative:margin;mso-position-vertical:absolute;mso-position-vertical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" o:allowincell="f" filled="f" stroked="f" strokeweight=".5pt">
              <v:fill o:detectmouseclick="t"/>
              <v:path arrowok="t"/>
              <v:textbox>
                <w:txbxContent>
                  <w:p w:rsidR="00794B85" w:rsidRDefault="005D36BC" w:rsidP="005D36BC">
                    <w:pPr>
                      <w:spacing w:after="0" w:line="240" w:lineRule="auto"/>
                      <w:jc w:val="center"/>
                    </w:pPr>
                    <w:r w:rsidRPr="005D36BC">
                      <w:rPr>
                        <w:color w:val="000000"/>
                        <w:sz w:val="17"/>
                      </w:rPr>
                      <w:t>WIPO FOR OFFICIAL USE ONLY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2A4F" w:rsidRDefault="00382A4F" w:rsidP="0079674A">
      <w:pPr>
        <w:spacing w:after="0" w:line="240" w:lineRule="auto"/>
      </w:pPr>
      <w:r>
        <w:separator/>
      </w:r>
    </w:p>
  </w:footnote>
  <w:footnote w:type="continuationSeparator" w:id="0">
    <w:p w:rsidR="00382A4F" w:rsidRDefault="00382A4F" w:rsidP="007967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94B85" w:rsidRDefault="00794B85" w:rsidP="00794B85">
    <w:pPr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9674A" w:rsidRDefault="00794B85">
    <w:pPr>
      <w:jc w:val="center"/>
    </w:pPr>
    <w:r>
      <w:rPr>
        <w:noProof/>
        <w:lang w:val="en-GB" w:eastAsia="en-GB"/>
      </w:rPr>
      <mc:AlternateContent>
        <mc:Choice Requires="wps">
          <w:drawing>
            <wp:anchor distT="558800" distB="0" distL="114300" distR="114300" simplePos="0" relativeHeight="251660288" behindDoc="0" locked="0" layoutInCell="0" allowOverlap="1">
              <wp:simplePos x="0" y="0"/>
              <wp:positionH relativeFrom="margin">
                <wp:align>center</wp:align>
              </wp:positionH>
              <wp:positionV relativeFrom="bottomMargin">
                <wp:posOffset>558800</wp:posOffset>
              </wp:positionV>
              <wp:extent cx="7620000" cy="317500"/>
              <wp:effectExtent l="0" t="0" r="0" b="6350"/>
              <wp:wrapNone/>
              <wp:docPr id="2" name="TITUSO1footer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620000" cy="317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794B85" w:rsidRDefault="005D36BC" w:rsidP="005D36BC">
                          <w:pPr>
                            <w:spacing w:after="0" w:line="240" w:lineRule="auto"/>
                            <w:jc w:val="center"/>
                          </w:pPr>
                          <w:r w:rsidRPr="005D36BC">
                            <w:rPr>
                              <w:color w:val="000000"/>
                              <w:sz w:val="17"/>
                            </w:rPr>
                            <w:t>WIPO FOR 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ITUSO1footer" o:spid="_x0000_s1026" type="#_x0000_t202" style="position:absolute;left:0;text-align:left;margin-left:0;margin-top:44pt;width:600pt;height:25pt;z-index:251660288;visibility:visible;mso-wrap-style:square;mso-wrap-distance-left:9pt;mso-wrap-distance-top:44pt;mso-wrap-distance-right:9pt;mso-wrap-distance-bottom:0;mso-position-horizontal:center;mso-position-horizontal-relative:margin;mso-position-vertical:absolute;mso-position-vertical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" o:allowincell="f" filled="f" stroked="f" strokeweight=".5pt">
              <v:fill o:detectmouseclick="t"/>
              <v:path arrowok="t"/>
              <v:textbox>
                <w:txbxContent>
                  <w:p w:rsidR="00794B85" w:rsidRDefault="005D36BC" w:rsidP="005D36BC">
                    <w:pPr>
                      <w:spacing w:after="0" w:line="240" w:lineRule="auto"/>
                      <w:jc w:val="center"/>
                    </w:pPr>
                    <w:r w:rsidRPr="005D36BC">
                      <w:rPr>
                        <w:color w:val="000000"/>
                        <w:sz w:val="17"/>
                      </w:rPr>
                      <w:t>WIPO FOR OFFICIAL USE ONLY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94B85" w:rsidRDefault="00794B85" w:rsidP="00794B85">
    <w:pPr>
      <w:jc w:val="center"/>
    </w:pPr>
    <w:r>
      <w:rPr>
        <w:noProof/>
        <w:lang w:val="en-GB" w:eastAsia="en-GB"/>
      </w:rPr>
      <mc:AlternateContent>
        <mc:Choice Requires="wps">
          <w:drawing>
            <wp:anchor distT="558800" distB="0" distL="114300" distR="114300" simplePos="0" relativeHeight="251659264" behindDoc="0" locked="0" layoutInCell="0" allowOverlap="1">
              <wp:simplePos x="0" y="0"/>
              <wp:positionH relativeFrom="margin">
                <wp:align>center</wp:align>
              </wp:positionH>
              <wp:positionV relativeFrom="bottomMargin">
                <wp:posOffset>558800</wp:posOffset>
              </wp:positionV>
              <wp:extent cx="7620000" cy="317500"/>
              <wp:effectExtent l="0" t="0" r="0" b="6350"/>
              <wp:wrapNone/>
              <wp:docPr id="1" name="TITUSF1footer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620000" cy="317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794B85" w:rsidRDefault="005D36BC" w:rsidP="005D36BC">
                          <w:pPr>
                            <w:spacing w:after="0" w:line="240" w:lineRule="auto"/>
                            <w:jc w:val="center"/>
                          </w:pPr>
                          <w:r w:rsidRPr="005D36BC">
                            <w:rPr>
                              <w:color w:val="000000"/>
                              <w:sz w:val="17"/>
                            </w:rPr>
                            <w:t>WIPO FOR 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ITUSF1footer" o:spid="_x0000_s1028" type="#_x0000_t202" style="position:absolute;left:0;text-align:left;margin-left:0;margin-top:44pt;width:600pt;height:25pt;z-index:251659264;visibility:visible;mso-wrap-style:square;mso-wrap-distance-left:9pt;mso-wrap-distance-top:44pt;mso-wrap-distance-right:9pt;mso-wrap-distance-bottom:0;mso-position-horizontal:center;mso-position-horizontal-relative:margin;mso-position-vertical:absolute;mso-position-vertical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" o:allowincell="f" filled="f" stroked="f" strokeweight=".5pt">
              <v:fill o:detectmouseclick="t"/>
              <v:path arrowok="t"/>
              <v:textbox>
                <w:txbxContent>
                  <w:p w:rsidR="00794B85" w:rsidRDefault="005D36BC" w:rsidP="005D36BC">
                    <w:pPr>
                      <w:spacing w:after="0" w:line="240" w:lineRule="auto"/>
                      <w:jc w:val="center"/>
                    </w:pPr>
                    <w:r w:rsidRPr="005D36BC">
                      <w:rPr>
                        <w:color w:val="000000"/>
                        <w:sz w:val="17"/>
                      </w:rPr>
                      <w:t>WIPO FOR OFFICIAL USE ONLY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94B85" w:rsidRDefault="00794B85" w:rsidP="00794B85">
    <w:pPr>
      <w:jc w:val="center"/>
    </w:pPr>
    <w:r>
      <w:fldChar w:fldCharType="begin"/>
    </w:r>
    <w:r>
      <w:instrText xml:space="preserve"> PAGE \* MERGEFORMAT </w:instrText>
    </w:r>
    <w:r>
      <w:fldChar w:fldCharType="separate"/>
    </w:r>
    <w:r>
      <w:rPr>
        <w:noProof/>
      </w:rPr>
      <w:t>4</w:t>
    </w:r>
    <w:r>
      <w:fldChar w:fldCharType="end"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94B85" w:rsidRDefault="00794B85">
    <w:pPr>
      <w:jc w:val="cent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94B85" w:rsidRDefault="00794B85" w:rsidP="00794B85">
    <w:pPr>
      <w:jc w:val="center"/>
    </w:pPr>
    <w:r>
      <w:rPr>
        <w:noProof/>
        <w:lang w:val="en-GB" w:eastAsia="en-GB"/>
      </w:rPr>
      <mc:AlternateContent>
        <mc:Choice Requires="wps">
          <w:drawing>
            <wp:anchor distT="558800" distB="0" distL="114300" distR="114300" simplePos="0" relativeHeight="251664384" behindDoc="0" locked="0" layoutInCell="0" allowOverlap="1">
              <wp:simplePos x="0" y="0"/>
              <wp:positionH relativeFrom="margin">
                <wp:align>center</wp:align>
              </wp:positionH>
              <wp:positionV relativeFrom="bottomMargin">
                <wp:posOffset>558800</wp:posOffset>
              </wp:positionV>
              <wp:extent cx="7620000" cy="317500"/>
              <wp:effectExtent l="0" t="0" r="0" b="6350"/>
              <wp:wrapNone/>
              <wp:docPr id="6" name="TITUSE2footer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620000" cy="317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794B85" w:rsidRDefault="005D36BC" w:rsidP="005D36BC">
                          <w:pPr>
                            <w:spacing w:after="0" w:line="240" w:lineRule="auto"/>
                            <w:jc w:val="center"/>
                          </w:pPr>
                          <w:r w:rsidRPr="005D36BC">
                            <w:rPr>
                              <w:color w:val="000000"/>
                              <w:sz w:val="17"/>
                            </w:rPr>
                            <w:t>WIPO FOR 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ITUSE2footer" o:spid="_x0000_s1030" type="#_x0000_t202" style="position:absolute;left:0;text-align:left;margin-left:0;margin-top:44pt;width:600pt;height:25pt;z-index:251664384;visibility:visible;mso-wrap-style:square;mso-wrap-distance-left:9pt;mso-wrap-distance-top:44pt;mso-wrap-distance-right:9pt;mso-wrap-distance-bottom:0;mso-position-horizontal:center;mso-position-horizontal-relative:margin;mso-position-vertical:absolute;mso-position-vertical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" o:allowincell="f" filled="f" stroked="f" strokeweight=".5pt">
              <v:fill o:detectmouseclick="t"/>
              <v:path arrowok="t"/>
              <v:textbox>
                <w:txbxContent>
                  <w:p w:rsidR="00794B85" w:rsidRDefault="005D36BC" w:rsidP="005D36BC">
                    <w:pPr>
                      <w:spacing w:after="0" w:line="240" w:lineRule="auto"/>
                      <w:jc w:val="center"/>
                    </w:pPr>
                    <w:r w:rsidRPr="005D36BC">
                      <w:rPr>
                        <w:color w:val="000000"/>
                        <w:sz w:val="17"/>
                      </w:rPr>
                      <w:t>WIPO FOR OFFICIAL USE ONLY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EF5E4C"/>
    <w:multiLevelType w:val="hybridMultilevel"/>
    <w:tmpl w:val="C44E8520"/>
    <w:lvl w:ilvl="0" w:tplc="89ECC678">
      <w:start w:val="1"/>
      <w:numFmt w:val="decimal"/>
      <w:lvlText w:val="%1."/>
      <w:lvlJc w:val="left"/>
      <w:pPr>
        <w:ind w:hanging="360"/>
      </w:pPr>
    </w:lvl>
    <w:lvl w:ilvl="1" w:tplc="62061486">
      <w:start w:val="1"/>
      <w:numFmt w:val="lowerLetter"/>
      <w:lvlText w:val="%2."/>
      <w:lvlJc w:val="left"/>
      <w:pPr>
        <w:ind w:left="1440" w:hanging="360"/>
      </w:pPr>
    </w:lvl>
    <w:lvl w:ilvl="2" w:tplc="AED0E15C">
      <w:start w:val="1"/>
      <w:numFmt w:val="lowerRoman"/>
      <w:lvlText w:val="%3."/>
      <w:lvlJc w:val="left"/>
      <w:pPr>
        <w:ind w:left="2160" w:hanging="360"/>
      </w:pPr>
    </w:lvl>
    <w:lvl w:ilvl="3" w:tplc="42B6B216">
      <w:numFmt w:val="decimal"/>
      <w:lvlText w:val=""/>
      <w:lvlJc w:val="left"/>
    </w:lvl>
    <w:lvl w:ilvl="4" w:tplc="617EA9FC">
      <w:numFmt w:val="decimal"/>
      <w:lvlText w:val=""/>
      <w:lvlJc w:val="left"/>
    </w:lvl>
    <w:lvl w:ilvl="5" w:tplc="B680ED80">
      <w:numFmt w:val="decimal"/>
      <w:lvlText w:val=""/>
      <w:lvlJc w:val="left"/>
    </w:lvl>
    <w:lvl w:ilvl="6" w:tplc="051081C0">
      <w:numFmt w:val="decimal"/>
      <w:lvlText w:val=""/>
      <w:lvlJc w:val="left"/>
    </w:lvl>
    <w:lvl w:ilvl="7" w:tplc="37BEBD34">
      <w:numFmt w:val="decimal"/>
      <w:lvlText w:val=""/>
      <w:lvlJc w:val="left"/>
    </w:lvl>
    <w:lvl w:ilvl="8" w:tplc="F39666F6">
      <w:numFmt w:val="decimal"/>
      <w:lvlText w:val=""/>
      <w:lvlJc w:val="left"/>
    </w:lvl>
  </w:abstractNum>
  <w:abstractNum w:abstractNumId="1" w15:restartNumberingAfterBreak="0">
    <w:nsid w:val="19F0459E"/>
    <w:multiLevelType w:val="hybridMultilevel"/>
    <w:tmpl w:val="C1E60A6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3">
      <w:start w:val="1"/>
      <w:numFmt w:val="upperRoman"/>
      <w:lvlText w:val="%2."/>
      <w:lvlJc w:val="right"/>
      <w:pPr>
        <w:ind w:left="1440" w:hanging="360"/>
      </w:pPr>
    </w:lvl>
    <w:lvl w:ilvl="2" w:tplc="0409000F">
      <w:start w:val="1"/>
      <w:numFmt w:val="decimal"/>
      <w:lvlText w:val="%3."/>
      <w:lvlJc w:val="left"/>
      <w:pPr>
        <w:ind w:left="2160" w:hanging="180"/>
      </w:pPr>
    </w:lvl>
    <w:lvl w:ilvl="3" w:tplc="04090019">
      <w:start w:val="1"/>
      <w:numFmt w:val="lowerLetter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890361"/>
    <w:multiLevelType w:val="hybridMultilevel"/>
    <w:tmpl w:val="8BF247B2"/>
    <w:lvl w:ilvl="0" w:tplc="CA329A8E">
      <w:start w:val="1"/>
      <w:numFmt w:val="decimal"/>
      <w:lvlText w:val="[Claim %1]"/>
      <w:lvlJc w:val="left"/>
    </w:lvl>
    <w:lvl w:ilvl="1" w:tplc="9EDCF5AC">
      <w:start w:val="1"/>
      <w:numFmt w:val="decimal"/>
      <w:lvlText w:val=""/>
      <w:lvlJc w:val="left"/>
    </w:lvl>
    <w:lvl w:ilvl="2" w:tplc="6F3CB438">
      <w:start w:val="1"/>
      <w:numFmt w:val="decimal"/>
      <w:lvlText w:val=""/>
      <w:lvlJc w:val="left"/>
    </w:lvl>
    <w:lvl w:ilvl="3" w:tplc="449800CC">
      <w:start w:val="1"/>
      <w:numFmt w:val="decimal"/>
      <w:lvlText w:val=""/>
      <w:lvlJc w:val="left"/>
    </w:lvl>
    <w:lvl w:ilvl="4" w:tplc="DA78A8DE">
      <w:start w:val="1"/>
      <w:numFmt w:val="decimal"/>
      <w:lvlText w:val=""/>
      <w:lvlJc w:val="left"/>
    </w:lvl>
    <w:lvl w:ilvl="5" w:tplc="E4FE8D32">
      <w:start w:val="1"/>
      <w:numFmt w:val="decimal"/>
      <w:lvlText w:val=""/>
      <w:lvlJc w:val="left"/>
    </w:lvl>
    <w:lvl w:ilvl="6" w:tplc="44A02322">
      <w:numFmt w:val="decimal"/>
      <w:lvlText w:val=""/>
      <w:lvlJc w:val="left"/>
    </w:lvl>
    <w:lvl w:ilvl="7" w:tplc="5B3A23BE">
      <w:numFmt w:val="decimal"/>
      <w:lvlText w:val=""/>
      <w:lvlJc w:val="left"/>
    </w:lvl>
    <w:lvl w:ilvl="8" w:tplc="96D86BA6">
      <w:numFmt w:val="decimal"/>
      <w:lvlText w:val=""/>
      <w:lvlJc w:val="left"/>
    </w:lvl>
  </w:abstractNum>
  <w:abstractNum w:abstractNumId="3" w15:restartNumberingAfterBreak="0">
    <w:nsid w:val="22210443"/>
    <w:multiLevelType w:val="hybridMultilevel"/>
    <w:tmpl w:val="68364E7C"/>
    <w:lvl w:ilvl="0" w:tplc="23886ED0">
      <w:start w:val="1"/>
      <mc:AlternateContent>
        <mc:Choice Requires="w14">
          <w:numFmt w:val="custom" w:format="0001, 0002, 0003, ..."/>
        </mc:Choice>
        <mc:Fallback>
          <w:numFmt w:val="decimal"/>
        </mc:Fallback>
      </mc:AlternateContent>
      <w:lvlText w:val="[%1]"/>
      <w:lvlJc w:val="left"/>
      <w:pPr>
        <w:ind w:left="27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990" w:hanging="360"/>
      </w:pPr>
    </w:lvl>
    <w:lvl w:ilvl="2" w:tplc="0809001B" w:tentative="1">
      <w:start w:val="1"/>
      <w:numFmt w:val="lowerRoman"/>
      <w:lvlText w:val="%3."/>
      <w:lvlJc w:val="right"/>
      <w:pPr>
        <w:ind w:left="1710" w:hanging="180"/>
      </w:pPr>
    </w:lvl>
    <w:lvl w:ilvl="3" w:tplc="0809000F" w:tentative="1">
      <w:start w:val="1"/>
      <w:numFmt w:val="decimal"/>
      <w:lvlText w:val="%4."/>
      <w:lvlJc w:val="left"/>
      <w:pPr>
        <w:ind w:left="2430" w:hanging="360"/>
      </w:pPr>
    </w:lvl>
    <w:lvl w:ilvl="4" w:tplc="08090019" w:tentative="1">
      <w:start w:val="1"/>
      <w:numFmt w:val="lowerLetter"/>
      <w:lvlText w:val="%5."/>
      <w:lvlJc w:val="left"/>
      <w:pPr>
        <w:ind w:left="3150" w:hanging="360"/>
      </w:pPr>
    </w:lvl>
    <w:lvl w:ilvl="5" w:tplc="0809001B" w:tentative="1">
      <w:start w:val="1"/>
      <w:numFmt w:val="lowerRoman"/>
      <w:lvlText w:val="%6."/>
      <w:lvlJc w:val="right"/>
      <w:pPr>
        <w:ind w:left="3870" w:hanging="180"/>
      </w:pPr>
    </w:lvl>
    <w:lvl w:ilvl="6" w:tplc="0809000F" w:tentative="1">
      <w:start w:val="1"/>
      <w:numFmt w:val="decimal"/>
      <w:lvlText w:val="%7."/>
      <w:lvlJc w:val="left"/>
      <w:pPr>
        <w:ind w:left="4590" w:hanging="360"/>
      </w:pPr>
    </w:lvl>
    <w:lvl w:ilvl="7" w:tplc="08090019" w:tentative="1">
      <w:start w:val="1"/>
      <w:numFmt w:val="lowerLetter"/>
      <w:lvlText w:val="%8."/>
      <w:lvlJc w:val="left"/>
      <w:pPr>
        <w:ind w:left="5310" w:hanging="360"/>
      </w:pPr>
    </w:lvl>
    <w:lvl w:ilvl="8" w:tplc="08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4" w15:restartNumberingAfterBreak="0">
    <w:nsid w:val="279233FE"/>
    <w:multiLevelType w:val="hybridMultilevel"/>
    <w:tmpl w:val="A7108C70"/>
    <w:lvl w:ilvl="0" w:tplc="0809000F">
      <w:start w:val="1"/>
      <w:numFmt w:val="decimal"/>
      <w:lvlText w:val="%1."/>
      <w:lvlJc w:val="left"/>
      <w:pPr>
        <w:ind w:left="1170" w:hanging="360"/>
      </w:pPr>
    </w:lvl>
    <w:lvl w:ilvl="1" w:tplc="08090019" w:tentative="1">
      <w:start w:val="1"/>
      <w:numFmt w:val="lowerLetter"/>
      <w:lvlText w:val="%2."/>
      <w:lvlJc w:val="left"/>
      <w:pPr>
        <w:ind w:left="1890" w:hanging="360"/>
      </w:pPr>
    </w:lvl>
    <w:lvl w:ilvl="2" w:tplc="0809001B" w:tentative="1">
      <w:start w:val="1"/>
      <w:numFmt w:val="lowerRoman"/>
      <w:lvlText w:val="%3."/>
      <w:lvlJc w:val="right"/>
      <w:pPr>
        <w:ind w:left="2610" w:hanging="180"/>
      </w:pPr>
    </w:lvl>
    <w:lvl w:ilvl="3" w:tplc="0809000F" w:tentative="1">
      <w:start w:val="1"/>
      <w:numFmt w:val="decimal"/>
      <w:lvlText w:val="%4."/>
      <w:lvlJc w:val="left"/>
      <w:pPr>
        <w:ind w:left="3330" w:hanging="360"/>
      </w:pPr>
    </w:lvl>
    <w:lvl w:ilvl="4" w:tplc="08090019" w:tentative="1">
      <w:start w:val="1"/>
      <w:numFmt w:val="lowerLetter"/>
      <w:lvlText w:val="%5."/>
      <w:lvlJc w:val="left"/>
      <w:pPr>
        <w:ind w:left="4050" w:hanging="360"/>
      </w:pPr>
    </w:lvl>
    <w:lvl w:ilvl="5" w:tplc="0809001B" w:tentative="1">
      <w:start w:val="1"/>
      <w:numFmt w:val="lowerRoman"/>
      <w:lvlText w:val="%6."/>
      <w:lvlJc w:val="right"/>
      <w:pPr>
        <w:ind w:left="4770" w:hanging="180"/>
      </w:pPr>
    </w:lvl>
    <w:lvl w:ilvl="6" w:tplc="0809000F" w:tentative="1">
      <w:start w:val="1"/>
      <w:numFmt w:val="decimal"/>
      <w:lvlText w:val="%7."/>
      <w:lvlJc w:val="left"/>
      <w:pPr>
        <w:ind w:left="5490" w:hanging="360"/>
      </w:pPr>
    </w:lvl>
    <w:lvl w:ilvl="7" w:tplc="08090019" w:tentative="1">
      <w:start w:val="1"/>
      <w:numFmt w:val="lowerLetter"/>
      <w:lvlText w:val="%8."/>
      <w:lvlJc w:val="left"/>
      <w:pPr>
        <w:ind w:left="6210" w:hanging="360"/>
      </w:pPr>
    </w:lvl>
    <w:lvl w:ilvl="8" w:tplc="08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5" w15:restartNumberingAfterBreak="0">
    <w:nsid w:val="2CCD5F57"/>
    <w:multiLevelType w:val="hybridMultilevel"/>
    <w:tmpl w:val="CBF615E2"/>
    <w:lvl w:ilvl="0" w:tplc="E28A6622">
      <w:start w:val="1"/>
      <w:numFmt w:val="bullet"/>
      <w:lvlText w:val="•"/>
      <w:lvlJc w:val="left"/>
      <w:pPr>
        <w:ind w:hanging="360"/>
      </w:pPr>
    </w:lvl>
    <w:lvl w:ilvl="1" w:tplc="9BB87BF0">
      <w:start w:val="1"/>
      <w:numFmt w:val="decimal"/>
      <w:lvlText w:val="%2."/>
      <w:lvlJc w:val="left"/>
      <w:pPr>
        <w:ind w:left="1440" w:hanging="360"/>
      </w:pPr>
    </w:lvl>
    <w:lvl w:ilvl="2" w:tplc="3C701C2C">
      <w:numFmt w:val="decimal"/>
      <w:lvlText w:val=""/>
      <w:lvlJc w:val="left"/>
    </w:lvl>
    <w:lvl w:ilvl="3" w:tplc="30605B50">
      <w:numFmt w:val="decimal"/>
      <w:lvlText w:val=""/>
      <w:lvlJc w:val="left"/>
    </w:lvl>
    <w:lvl w:ilvl="4" w:tplc="A75C0654">
      <w:numFmt w:val="decimal"/>
      <w:lvlText w:val=""/>
      <w:lvlJc w:val="left"/>
    </w:lvl>
    <w:lvl w:ilvl="5" w:tplc="45D2EF58">
      <w:numFmt w:val="decimal"/>
      <w:lvlText w:val=""/>
      <w:lvlJc w:val="left"/>
    </w:lvl>
    <w:lvl w:ilvl="6" w:tplc="8DB27CCA">
      <w:numFmt w:val="decimal"/>
      <w:lvlText w:val=""/>
      <w:lvlJc w:val="left"/>
    </w:lvl>
    <w:lvl w:ilvl="7" w:tplc="C6B0FB56">
      <w:numFmt w:val="decimal"/>
      <w:lvlText w:val=""/>
      <w:lvlJc w:val="left"/>
    </w:lvl>
    <w:lvl w:ilvl="8" w:tplc="CEC01630">
      <w:numFmt w:val="decimal"/>
      <w:lvlText w:val=""/>
      <w:lvlJc w:val="left"/>
    </w:lvl>
  </w:abstractNum>
  <w:abstractNum w:abstractNumId="6" w15:restartNumberingAfterBreak="0">
    <w:nsid w:val="4D7D6EDF"/>
    <w:multiLevelType w:val="hybridMultilevel"/>
    <w:tmpl w:val="9566DFA8"/>
    <w:lvl w:ilvl="0" w:tplc="23886ED0">
      <w:start w:val="1"/>
      <mc:AlternateContent>
        <mc:Choice Requires="w14">
          <w:numFmt w:val="custom" w:format="0001, 0002, 0003, ..."/>
        </mc:Choice>
        <mc:Fallback>
          <w:numFmt w:val="decimal"/>
        </mc:Fallback>
      </mc:AlternateContent>
      <w:lvlText w:val="[%1]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59105C"/>
    <w:multiLevelType w:val="hybridMultilevel"/>
    <w:tmpl w:val="8A3C9A32"/>
    <w:lvl w:ilvl="0" w:tplc="F1DAF56A">
      <w:start w:val="1"/>
      <w:numFmt w:val="bullet"/>
      <w:lvlText w:val="•"/>
      <w:lvlJc w:val="left"/>
      <w:pPr>
        <w:ind w:hanging="360"/>
      </w:pPr>
    </w:lvl>
    <w:lvl w:ilvl="1" w:tplc="9B8827D4">
      <w:start w:val="1"/>
      <w:numFmt w:val="bullet"/>
      <w:lvlText w:val="•"/>
      <w:lvlJc w:val="left"/>
      <w:pPr>
        <w:ind w:left="1440" w:hanging="360"/>
      </w:pPr>
    </w:lvl>
    <w:lvl w:ilvl="2" w:tplc="5380C898">
      <w:start w:val="1"/>
      <w:numFmt w:val="decimal"/>
      <w:lvlText w:val="%3."/>
      <w:lvlJc w:val="left"/>
      <w:pPr>
        <w:ind w:left="2160" w:hanging="360"/>
      </w:pPr>
    </w:lvl>
    <w:lvl w:ilvl="3" w:tplc="E360792E">
      <w:start w:val="1"/>
      <w:numFmt w:val="bullet"/>
      <w:lvlText w:val="•"/>
      <w:lvlJc w:val="left"/>
      <w:pPr>
        <w:ind w:left="2880" w:hanging="360"/>
      </w:pPr>
    </w:lvl>
    <w:lvl w:ilvl="4" w:tplc="72CEC2B2">
      <w:numFmt w:val="decimal"/>
      <w:lvlText w:val=""/>
      <w:lvlJc w:val="left"/>
    </w:lvl>
    <w:lvl w:ilvl="5" w:tplc="BCCE9C02">
      <w:numFmt w:val="decimal"/>
      <w:lvlText w:val=""/>
      <w:lvlJc w:val="left"/>
    </w:lvl>
    <w:lvl w:ilvl="6" w:tplc="5EAA1BC2">
      <w:numFmt w:val="decimal"/>
      <w:lvlText w:val=""/>
      <w:lvlJc w:val="left"/>
    </w:lvl>
    <w:lvl w:ilvl="7" w:tplc="3F8E8F5C">
      <w:numFmt w:val="decimal"/>
      <w:lvlText w:val=""/>
      <w:lvlJc w:val="left"/>
    </w:lvl>
    <w:lvl w:ilvl="8" w:tplc="4A5AC7E4">
      <w:numFmt w:val="decimal"/>
      <w:lvlText w:val=""/>
      <w:lvlJc w:val="left"/>
    </w:lvl>
  </w:abstractNum>
  <w:abstractNum w:abstractNumId="8" w15:restartNumberingAfterBreak="0">
    <w:nsid w:val="56553200"/>
    <w:multiLevelType w:val="hybridMultilevel"/>
    <w:tmpl w:val="A60A4842"/>
    <w:lvl w:ilvl="0" w:tplc="04090005">
      <w:start w:val="1"/>
      <w:numFmt w:val="bullet"/>
      <w:lvlText w:val=""/>
      <w:lvlJc w:val="left"/>
      <w:pPr>
        <w:ind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09110">
      <w:start w:val="1"/>
      <w:numFmt w:val="bullet"/>
      <w:lvlText w:val="•"/>
      <w:lvlJc w:val="left"/>
      <w:pPr>
        <w:ind w:left="2160" w:hanging="360"/>
      </w:pPr>
    </w:lvl>
    <w:lvl w:ilvl="3" w:tplc="8B6C593C">
      <w:start w:val="1"/>
      <w:numFmt w:val="bullet"/>
      <w:lvlText w:val="–"/>
      <w:lvlJc w:val="left"/>
      <w:pPr>
        <w:ind w:left="2880" w:hanging="360"/>
      </w:pPr>
    </w:lvl>
    <w:lvl w:ilvl="4" w:tplc="EF4E356C">
      <w:numFmt w:val="decimal"/>
      <w:lvlText w:val=""/>
      <w:lvlJc w:val="left"/>
    </w:lvl>
    <w:lvl w:ilvl="5" w:tplc="F14A4D90">
      <w:numFmt w:val="decimal"/>
      <w:lvlText w:val=""/>
      <w:lvlJc w:val="left"/>
    </w:lvl>
    <w:lvl w:ilvl="6" w:tplc="01D814CE">
      <w:numFmt w:val="decimal"/>
      <w:lvlText w:val=""/>
      <w:lvlJc w:val="left"/>
    </w:lvl>
    <w:lvl w:ilvl="7" w:tplc="9D566C02">
      <w:numFmt w:val="decimal"/>
      <w:lvlText w:val=""/>
      <w:lvlJc w:val="left"/>
    </w:lvl>
    <w:lvl w:ilvl="8" w:tplc="17F2F298">
      <w:numFmt w:val="decimal"/>
      <w:lvlText w:val=""/>
      <w:lvlJc w:val="left"/>
    </w:lvl>
  </w:abstractNum>
  <w:abstractNum w:abstractNumId="9" w15:restartNumberingAfterBreak="0">
    <w:nsid w:val="5E1C17A7"/>
    <w:multiLevelType w:val="hybridMultilevel"/>
    <w:tmpl w:val="281E6E80"/>
    <w:lvl w:ilvl="0" w:tplc="23886ED0">
      <w:start w:val="1"/>
      <mc:AlternateContent>
        <mc:Choice Requires="w14">
          <w:numFmt w:val="custom" w:format="0001, 0002, 0003, ..."/>
        </mc:Choice>
        <mc:Fallback>
          <w:numFmt w:val="decimal"/>
        </mc:Fallback>
      </mc:AlternateContent>
      <w:lvlText w:val="[%1]"/>
      <w:lvlJc w:val="left"/>
      <w:pPr>
        <w:ind w:left="27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990" w:hanging="360"/>
      </w:pPr>
    </w:lvl>
    <w:lvl w:ilvl="2" w:tplc="0809001B" w:tentative="1">
      <w:start w:val="1"/>
      <w:numFmt w:val="lowerRoman"/>
      <w:lvlText w:val="%3."/>
      <w:lvlJc w:val="right"/>
      <w:pPr>
        <w:ind w:left="1710" w:hanging="180"/>
      </w:pPr>
    </w:lvl>
    <w:lvl w:ilvl="3" w:tplc="0809000F" w:tentative="1">
      <w:start w:val="1"/>
      <w:numFmt w:val="decimal"/>
      <w:lvlText w:val="%4."/>
      <w:lvlJc w:val="left"/>
      <w:pPr>
        <w:ind w:left="2430" w:hanging="360"/>
      </w:pPr>
    </w:lvl>
    <w:lvl w:ilvl="4" w:tplc="08090019" w:tentative="1">
      <w:start w:val="1"/>
      <w:numFmt w:val="lowerLetter"/>
      <w:lvlText w:val="%5."/>
      <w:lvlJc w:val="left"/>
      <w:pPr>
        <w:ind w:left="3150" w:hanging="360"/>
      </w:pPr>
    </w:lvl>
    <w:lvl w:ilvl="5" w:tplc="0809001B" w:tentative="1">
      <w:start w:val="1"/>
      <w:numFmt w:val="lowerRoman"/>
      <w:lvlText w:val="%6."/>
      <w:lvlJc w:val="right"/>
      <w:pPr>
        <w:ind w:left="3870" w:hanging="180"/>
      </w:pPr>
    </w:lvl>
    <w:lvl w:ilvl="6" w:tplc="0809000F" w:tentative="1">
      <w:start w:val="1"/>
      <w:numFmt w:val="decimal"/>
      <w:lvlText w:val="%7."/>
      <w:lvlJc w:val="left"/>
      <w:pPr>
        <w:ind w:left="4590" w:hanging="360"/>
      </w:pPr>
    </w:lvl>
    <w:lvl w:ilvl="7" w:tplc="08090019" w:tentative="1">
      <w:start w:val="1"/>
      <w:numFmt w:val="lowerLetter"/>
      <w:lvlText w:val="%8."/>
      <w:lvlJc w:val="left"/>
      <w:pPr>
        <w:ind w:left="5310" w:hanging="360"/>
      </w:pPr>
    </w:lvl>
    <w:lvl w:ilvl="8" w:tplc="08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10" w15:restartNumberingAfterBreak="0">
    <w:nsid w:val="7F292147"/>
    <w:multiLevelType w:val="hybridMultilevel"/>
    <w:tmpl w:val="9B1E3C52"/>
    <w:lvl w:ilvl="0" w:tplc="6EF41C8C">
      <w:start w:val="1"/>
      <w:numFmt w:val="decimal"/>
      <w:lvlText w:val="%1."/>
      <w:lvlJc w:val="left"/>
      <w:pPr>
        <w:ind w:hanging="360"/>
      </w:pPr>
    </w:lvl>
    <w:lvl w:ilvl="1" w:tplc="7EC49C44">
      <w:start w:val="1"/>
      <w:numFmt w:val="lowerLetter"/>
      <w:lvlText w:val="%2."/>
      <w:lvlJc w:val="left"/>
      <w:pPr>
        <w:ind w:left="1440" w:hanging="360"/>
      </w:pPr>
    </w:lvl>
    <w:lvl w:ilvl="2" w:tplc="4DDA3AD6">
      <w:start w:val="1"/>
      <w:numFmt w:val="lowerRoman"/>
      <w:lvlText w:val="%3."/>
      <w:lvlJc w:val="left"/>
      <w:pPr>
        <w:ind w:left="2160" w:hanging="360"/>
      </w:pPr>
    </w:lvl>
    <w:lvl w:ilvl="3" w:tplc="AFA6F102">
      <w:start w:val="1"/>
      <w:numFmt w:val="decimal"/>
      <w:lvlText w:val="%4."/>
      <w:lvlJc w:val="left"/>
      <w:pPr>
        <w:ind w:left="2880" w:hanging="360"/>
      </w:pPr>
    </w:lvl>
    <w:lvl w:ilvl="4" w:tplc="A13E34D4">
      <w:numFmt w:val="decimal"/>
      <w:lvlText w:val=""/>
      <w:lvlJc w:val="left"/>
    </w:lvl>
    <w:lvl w:ilvl="5" w:tplc="128E2074">
      <w:numFmt w:val="decimal"/>
      <w:lvlText w:val=""/>
      <w:lvlJc w:val="left"/>
    </w:lvl>
    <w:lvl w:ilvl="6" w:tplc="5CE07742">
      <w:numFmt w:val="decimal"/>
      <w:lvlText w:val=""/>
      <w:lvlJc w:val="left"/>
    </w:lvl>
    <w:lvl w:ilvl="7" w:tplc="A3661EEA">
      <w:numFmt w:val="decimal"/>
      <w:lvlText w:val=""/>
      <w:lvlJc w:val="left"/>
    </w:lvl>
    <w:lvl w:ilvl="8" w:tplc="7BFCF2D8">
      <w:numFmt w:val="decimal"/>
      <w:lvlText w:val=""/>
      <w:lvlJc w:val="left"/>
    </w:lvl>
  </w:abstractNum>
  <w:num w:numId="1">
    <w:abstractNumId w:val="7"/>
  </w:num>
  <w:num w:numId="2">
    <w:abstractNumId w:val="10"/>
  </w:num>
  <w:num w:numId="3">
    <w:abstractNumId w:val="0"/>
  </w:num>
  <w:num w:numId="4">
    <w:abstractNumId w:val="5"/>
  </w:num>
  <w:num w:numId="5">
    <w:abstractNumId w:val="8"/>
  </w:num>
  <w:num w:numId="6">
    <w:abstractNumId w:val="2"/>
  </w:num>
  <w:num w:numId="7">
    <w:abstractNumId w:val="1"/>
  </w:num>
  <w:num w:numId="8">
    <w:abstractNumId w:val="4"/>
  </w:num>
  <w:num w:numId="9">
    <w:abstractNumId w:val="6"/>
  </w:num>
  <w:num w:numId="10">
    <w:abstractNumId w:val="3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evenAndOddHeaders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674A"/>
    <w:rsid w:val="00091321"/>
    <w:rsid w:val="001610BF"/>
    <w:rsid w:val="002D23AB"/>
    <w:rsid w:val="00382A4F"/>
    <w:rsid w:val="003E5823"/>
    <w:rsid w:val="00413BC3"/>
    <w:rsid w:val="00457CEB"/>
    <w:rsid w:val="004A6618"/>
    <w:rsid w:val="00535AEE"/>
    <w:rsid w:val="00562EA5"/>
    <w:rsid w:val="00573950"/>
    <w:rsid w:val="005B13AE"/>
    <w:rsid w:val="005D36BC"/>
    <w:rsid w:val="005F42E1"/>
    <w:rsid w:val="006D5012"/>
    <w:rsid w:val="00745DF5"/>
    <w:rsid w:val="00773DA2"/>
    <w:rsid w:val="00794B85"/>
    <w:rsid w:val="0079674A"/>
    <w:rsid w:val="00813712"/>
    <w:rsid w:val="00842745"/>
    <w:rsid w:val="008625CA"/>
    <w:rsid w:val="008D7583"/>
    <w:rsid w:val="009C2C6B"/>
    <w:rsid w:val="009F0386"/>
    <w:rsid w:val="00A435F3"/>
    <w:rsid w:val="00A834DB"/>
    <w:rsid w:val="00B226FF"/>
    <w:rsid w:val="00B800C5"/>
    <w:rsid w:val="00B90DFB"/>
    <w:rsid w:val="00BA20E6"/>
    <w:rsid w:val="00BD5A91"/>
    <w:rsid w:val="00CA04C5"/>
    <w:rsid w:val="00CF147C"/>
    <w:rsid w:val="00D14D07"/>
    <w:rsid w:val="00D7418C"/>
    <w:rsid w:val="00E47F42"/>
    <w:rsid w:val="00E9335E"/>
    <w:rsid w:val="00EA584C"/>
    <w:rsid w:val="00ED302D"/>
    <w:rsid w:val="00F70284"/>
    <w:rsid w:val="00FC7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4DC8D197-FFB3-4991-ACCB-34C1404C8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A3277"/>
    <w:rPr>
      <w:rFonts w:asci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  <w:rPr>
      <w:rFonts w:ascii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rFonts w:ascii="Times New Roman"/>
      <w:i/>
      <w:iCs/>
    </w:rPr>
  </w:style>
  <w:style w:type="character" w:styleId="Hyperlink">
    <w:name w:val="Hyperlink"/>
    <w:basedOn w:val="DefaultParagraphFont"/>
    <w:uiPriority w:val="99"/>
    <w:unhideWhenUsed/>
    <w:rsid w:val="0079674A"/>
    <w:rPr>
      <w:rFonts w:ascii="Times New Roman"/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79674A"/>
    <w:pPr>
      <w:spacing w:after="0" w:line="240" w:lineRule="auto"/>
    </w:pPr>
    <w:rPr>
      <w:rFonts w:ascii="Times New Roma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scriptionId">
    <w:name w:val="DescriptionId"/>
    <w:rsid w:val="0079674A"/>
  </w:style>
  <w:style w:type="paragraph" w:customStyle="1" w:styleId="LabelId">
    <w:name w:val="LabelId"/>
    <w:rsid w:val="0079674A"/>
  </w:style>
  <w:style w:type="paragraph" w:styleId="ListParagraph">
    <w:name w:val="List Paragraph"/>
    <w:basedOn w:val="Normal"/>
    <w:uiPriority w:val="99"/>
    <w:rsid w:val="00A435F3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FC78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7897"/>
    <w:rPr>
      <w:rFonts w:asci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5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CF97AA-0A1A-47C4-82EB-7C9DDEB1BD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5</Pages>
  <Words>319</Words>
  <Characters>1821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scsl</Company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LOMBARDI Tamira</dc:creator>
  <cp:keywords>FOR OFFICIAL USE ONLY</cp:keywords>
  <cp:lastModifiedBy>LOMBARDI Tamira</cp:lastModifiedBy>
  <cp:revision>7</cp:revision>
  <dcterms:created xsi:type="dcterms:W3CDTF">2023-02-10T09:56:00Z</dcterms:created>
  <dcterms:modified xsi:type="dcterms:W3CDTF">2023-02-10T14:46:00Z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03c654c3-458c-4d58-ae4d-f7fe45fb29a8</vt:lpwstr>
  </property>
  <property fmtid="{D5CDD505-2E9C-101B-9397-08002B2CF9AE}" pid="3" name="TCSClassification">
    <vt:lpwstr>FOR OFFICIAL USE ONLY</vt:lpwstr>
  </property>
  <property fmtid="{D5CDD505-2E9C-101B-9397-08002B2CF9AE}" pid="4" name="Classification">
    <vt:lpwstr>For Official Use Only</vt:lpwstr>
  </property>
  <property fmtid="{D5CDD505-2E9C-101B-9397-08002B2CF9AE}" pid="5" name="VisualMarkings">
    <vt:lpwstr>Footer</vt:lpwstr>
  </property>
  <property fmtid="{D5CDD505-2E9C-101B-9397-08002B2CF9AE}" pid="6" name="Alignment">
    <vt:lpwstr>Centre</vt:lpwstr>
  </property>
  <property fmtid="{D5CDD505-2E9C-101B-9397-08002B2CF9AE}" pid="7" name="Language">
    <vt:lpwstr>English</vt:lpwstr>
  </property>
</Properties>
</file>